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jc w:val="center"/>
        <w:rPr>
          <w:rFonts w:ascii="Times New Roman" w:hAnsi="Times New Roman" w:eastAsia="Times New Roman" w:cs="Times New Roman"/>
          <w:b/>
          <w:sz w:val="50"/>
          <w:szCs w:val="50"/>
        </w:rPr>
      </w:pPr>
      <w:bookmarkStart w:id="0" w:name="_h9wgq6khdbex" w:colFirst="0" w:colLast="0"/>
      <w:bookmarkEnd w:id="0"/>
      <w:r>
        <w:rPr>
          <w:rFonts w:ascii="Times New Roman" w:hAnsi="Times New Roman" w:eastAsia="Times New Roman" w:cs="Times New Roman"/>
          <w:b/>
          <w:sz w:val="50"/>
          <w:szCs w:val="50"/>
          <w:rtl w:val="0"/>
        </w:rPr>
        <w:t>CSA0728:-</w:t>
      </w:r>
      <w:r>
        <w:rPr>
          <w:rFonts w:ascii="Times New Roman" w:hAnsi="Times New Roman" w:eastAsia="Times New Roman" w:cs="Times New Roman"/>
          <w:b/>
          <w:color w:val="333333"/>
          <w:sz w:val="50"/>
          <w:szCs w:val="50"/>
          <w:shd w:val="clear" w:fill="F5F5F5"/>
          <w:rtl w:val="0"/>
        </w:rPr>
        <w:t>COMPUTER NETWORKS FOR CYBER SECURITY</w:t>
      </w:r>
    </w:p>
    <w:p w14:paraId="00000002"/>
    <w:p w14:paraId="00000003">
      <w:r>
        <w:rPr>
          <w:rtl w:val="0"/>
        </w:rPr>
        <w:t xml:space="preserve"> </w:t>
      </w:r>
    </w:p>
    <w:p w14:paraId="00000004"/>
    <w:p w14:paraId="00000005"/>
    <w:p w14:paraId="00000006"/>
    <w:p w14:paraId="00000007"/>
    <w:p w14:paraId="00000008"/>
    <w:p w14:paraId="00000009">
      <w:pPr>
        <w:jc w:val="center"/>
        <w:rPr>
          <w:rFonts w:ascii="Times New Roman" w:hAnsi="Times New Roman" w:eastAsia="Times New Roman" w:cs="Times New Roman"/>
          <w:b/>
          <w:sz w:val="44"/>
          <w:szCs w:val="44"/>
        </w:rPr>
      </w:pPr>
      <w:r>
        <w:rPr>
          <w:rtl w:val="0"/>
        </w:rPr>
        <w:t xml:space="preserve">    </w:t>
      </w:r>
      <w:r>
        <w:rPr>
          <w:rFonts w:ascii="Times New Roman" w:hAnsi="Times New Roman" w:eastAsia="Times New Roman" w:cs="Times New Roman"/>
          <w:b/>
          <w:sz w:val="44"/>
          <w:szCs w:val="44"/>
          <w:rtl w:val="0"/>
        </w:rPr>
        <w:t>PRACTICAL OBSERVATION</w:t>
      </w:r>
      <w:bookmarkStart w:id="2" w:name="_GoBack"/>
      <w:bookmarkEnd w:id="2"/>
    </w:p>
    <w:p w14:paraId="0000000A"/>
    <w:p w14:paraId="0000000B"/>
    <w:p w14:paraId="0000000C"/>
    <w:p w14:paraId="0000000D">
      <w:pPr>
        <w:rPr>
          <w:rFonts w:ascii="Times New Roman" w:hAnsi="Times New Roman" w:eastAsia="Times New Roman" w:cs="Times New Roman"/>
          <w:sz w:val="36"/>
          <w:szCs w:val="36"/>
        </w:rPr>
      </w:pPr>
    </w:p>
    <w:p w14:paraId="15191EA8">
      <w:pPr>
        <w:numPr>
          <w:numId w:val="0"/>
        </w:numPr>
        <w:jc w:val="right"/>
        <w:rPr>
          <w:rFonts w:ascii="Times New Roman" w:hAnsi="Times New Roman" w:eastAsia="Times New Roman" w:cs="Times New Roman"/>
          <w:b/>
          <w:sz w:val="36"/>
          <w:szCs w:val="36"/>
        </w:rPr>
      </w:pPr>
      <w:r>
        <w:rPr>
          <w:rFonts w:hint="default" w:ascii="Times New Roman" w:hAnsi="Times New Roman" w:eastAsia="Times New Roman" w:cs="Times New Roman"/>
          <w:b/>
          <w:sz w:val="36"/>
          <w:szCs w:val="36"/>
          <w:rtl w:val="0"/>
          <w:lang w:val="en-US"/>
        </w:rPr>
        <w:t>M.S.GANESHKARRTHIKH</w:t>
      </w:r>
    </w:p>
    <w:p w14:paraId="0000000F">
      <w:pPr>
        <w:numPr>
          <w:numId w:val="0"/>
        </w:numPr>
        <w:jc w:val="righ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(192</w:t>
      </w:r>
      <w:r>
        <w:rPr>
          <w:rFonts w:hint="default" w:ascii="Times New Roman" w:hAnsi="Times New Roman" w:eastAsia="Times New Roman" w:cs="Times New Roman"/>
          <w:b/>
          <w:sz w:val="36"/>
          <w:szCs w:val="36"/>
          <w:rtl w:val="0"/>
          <w:lang w:val="en-US"/>
        </w:rPr>
        <w:t>312593</w:t>
      </w:r>
      <w:r>
        <w:rPr>
          <w:rFonts w:ascii="Times New Roman" w:hAnsi="Times New Roman" w:eastAsia="Times New Roman" w:cs="Times New Roman"/>
          <w:b/>
          <w:sz w:val="36"/>
          <w:szCs w:val="36"/>
          <w:rtl w:val="0"/>
        </w:rPr>
        <w:t>)</w:t>
      </w:r>
    </w:p>
    <w:p w14:paraId="00000010">
      <w:pPr>
        <w:jc w:val="right"/>
      </w:pPr>
    </w:p>
    <w:p w14:paraId="00000011"/>
    <w:p w14:paraId="00000012"/>
    <w:p w14:paraId="00000013"/>
    <w:p w14:paraId="00000014"/>
    <w:p w14:paraId="00000015"/>
    <w:p w14:paraId="00000016"/>
    <w:p w14:paraId="00000017"/>
    <w:p w14:paraId="00000018"/>
    <w:p w14:paraId="00000019"/>
    <w:p w14:paraId="0000001A"/>
    <w:p w14:paraId="0000001B"/>
    <w:p w14:paraId="0000001C"/>
    <w:p w14:paraId="0000001D"/>
    <w:p w14:paraId="0000001E"/>
    <w:p w14:paraId="0000001F"/>
    <w:p w14:paraId="00000020"/>
    <w:p w14:paraId="00000021"/>
    <w:p w14:paraId="00000022"/>
    <w:p w14:paraId="00000023"/>
    <w:p w14:paraId="00000024"/>
    <w:p w14:paraId="00000025">
      <w:pPr>
        <w:widowControl w:val="0"/>
        <w:spacing w:line="273"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LIST OF EXPERIMENTS</w:t>
      </w:r>
    </w:p>
    <w:p w14:paraId="00000026">
      <w:pPr>
        <w:widowControl w:val="0"/>
        <w:spacing w:line="273" w:lineRule="auto"/>
        <w:ind w:left="4" w:firstLine="0"/>
        <w:jc w:val="center"/>
        <w:rPr>
          <w:rFonts w:ascii="Times New Roman" w:hAnsi="Times New Roman" w:eastAsia="Times New Roman" w:cs="Times New Roman"/>
          <w:b/>
          <w:sz w:val="24"/>
          <w:szCs w:val="24"/>
        </w:rPr>
      </w:pPr>
    </w:p>
    <w:p w14:paraId="00000027">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 Configuration of Network Devices using Packet Tracer tools (Hub, Switch, Ethernet, Broadcast). </w:t>
      </w:r>
    </w:p>
    <w:p w14:paraId="00000028">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2. Design and Configuration of Star Topologies using Packet Tracer.</w:t>
      </w:r>
    </w:p>
    <w:p w14:paraId="00000029">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3. Design and Configuration of BUS Topologies using Packet Tracer. </w:t>
      </w:r>
    </w:p>
    <w:p w14:paraId="0000002A">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4.  Design and Configuration of RING Topologies using Packet Tracer. </w:t>
      </w:r>
    </w:p>
    <w:p w14:paraId="0000002B">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5. Design and Configuration of Mesh Topologies using Packet Tracer. </w:t>
      </w:r>
    </w:p>
    <w:p w14:paraId="0000002C">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6. Design and Configuration of Tree Topologies using Packet Tracer. </w:t>
      </w:r>
    </w:p>
    <w:p w14:paraId="0000002D">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7.  Design and Configuration of Hybrid Topologies using Packet Tracer. </w:t>
      </w:r>
    </w:p>
    <w:p w14:paraId="0000002E">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8.  Data Link Layer Traffic Simulation using Packet Tracer Analysis of ARP. </w:t>
      </w:r>
    </w:p>
    <w:p w14:paraId="0000002F">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9. Data Link Layer Traffic Simulation using Packet Tracer Analysis of LLDP. </w:t>
      </w:r>
    </w:p>
    <w:p w14:paraId="00000030">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10. Data Link Layer Traffic Simulation using Packet Tracer Analysis of CSMA/CD &amp; CSMA/CA. </w:t>
      </w:r>
    </w:p>
    <w:p w14:paraId="00000031">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11. Designing two different networks with Static Routing techniques using Packet Tracer. </w:t>
      </w:r>
    </w:p>
    <w:p w14:paraId="00000032">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12. Designing two different networks with Dynamic Routing techniques (RIP &amp; OSPF) using Packet Tracer. </w:t>
      </w:r>
    </w:p>
    <w:p w14:paraId="00000033">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13. Design the Functionalities and Exploration of TCP using Packet Tracer. </w:t>
      </w:r>
    </w:p>
    <w:p w14:paraId="00000034">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14. Design the Functionalities and Exploration of UDP using Packet Tracer. </w:t>
      </w:r>
    </w:p>
    <w:p w14:paraId="00000035">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15. Design the network model for Subnetting – Class C Addressing using Packet Tracer. </w:t>
      </w:r>
    </w:p>
    <w:p w14:paraId="00000036">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16. Simulating X, Y, Z Company Network Design and simulating using Packet Tracer. </w:t>
      </w:r>
    </w:p>
    <w:p w14:paraId="00000037">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17. Configuration of DHCP (dynamic host configuration protocol) in packet Tracer. </w:t>
      </w:r>
    </w:p>
    <w:p w14:paraId="00000038">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18. Configuration of firewall in packet tracer. </w:t>
      </w:r>
    </w:p>
    <w:p w14:paraId="00000039">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19. Make a Computer Lab to transfer a message from one node to another to design and simulate using Cisco Packet Tracer. </w:t>
      </w:r>
    </w:p>
    <w:p w14:paraId="0000003A">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20. Simulate a Multimedia Network in Cisco Packet Tracer. </w:t>
      </w:r>
    </w:p>
    <w:p w14:paraId="0000003B">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21. IoT based smart home applications. </w:t>
      </w:r>
    </w:p>
    <w:p w14:paraId="0000003C">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22. Implementation of IoT based smart gardening. </w:t>
      </w:r>
    </w:p>
    <w:p w14:paraId="0000003D">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23. Implementation of IoT devices in networking. </w:t>
      </w:r>
    </w:p>
    <w:p w14:paraId="0000003E">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24. IOT Based Smart building using WPA Security &amp; Radius Server. </w:t>
      </w:r>
    </w:p>
    <w:p w14:paraId="0000003F">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25. Transport layer protocol header analysis using Wire shark- TCP </w:t>
      </w:r>
    </w:p>
    <w:p w14:paraId="00000040">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26. Transport layer protocol header analysis using Wire shark- UDP </w:t>
      </w:r>
    </w:p>
    <w:p w14:paraId="00000041">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27. Network layer protocol header analysis using Wire shark – SMTP </w:t>
      </w:r>
    </w:p>
    <w:p w14:paraId="00000042">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28. Network layer protocol header analysis using Wireshark - ICMP </w:t>
      </w:r>
    </w:p>
    <w:p w14:paraId="00000043">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29. Network layer protocol header analysis using Wire shark – ARP </w:t>
      </w:r>
    </w:p>
    <w:p w14:paraId="00000044">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30. Network layer protocol header analysis using Wire shark – HTTP </w:t>
      </w:r>
    </w:p>
    <w:p w14:paraId="00000045">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31. Identify and monitor the IP, network address, Trace the router information, how to take remote system and check the node connection in network </w:t>
      </w:r>
    </w:p>
    <w:p w14:paraId="00000046">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32. Demonstration of PING operation using ICMP in Wireshark </w:t>
      </w:r>
    </w:p>
    <w:p w14:paraId="00000047">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33. Implementation of Bit stuffing mechanism using C. </w:t>
      </w:r>
    </w:p>
    <w:p w14:paraId="00000048">
      <w:pPr>
        <w:widowControl w:val="0"/>
        <w:spacing w:line="360" w:lineRule="auto"/>
        <w:ind w:left="4"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34. Implementation of server – client using TCP socket programming. </w:t>
      </w:r>
    </w:p>
    <w:p w14:paraId="00000049">
      <w:pPr>
        <w:widowControl w:val="0"/>
        <w:spacing w:line="360" w:lineRule="auto"/>
        <w:ind w:left="4" w:firstLine="0"/>
        <w:rPr>
          <w:rFonts w:ascii="Times New Roman" w:hAnsi="Times New Roman" w:eastAsia="Times New Roman" w:cs="Times New Roman"/>
          <w:sz w:val="28"/>
          <w:szCs w:val="28"/>
        </w:rPr>
        <w:sectPr>
          <w:headerReference r:id="rId5" w:type="default"/>
          <w:footerReference r:id="rId6" w:type="default"/>
          <w:pgSz w:w="12240" w:h="15840"/>
          <w:pgMar w:top="1440" w:right="1440" w:bottom="1440" w:left="1440" w:header="720" w:footer="720" w:gutter="0"/>
          <w:pgNumType w:start="1"/>
          <w:cols w:space="720" w:num="1"/>
        </w:sectPr>
      </w:pPr>
      <w:r>
        <w:rPr>
          <w:rFonts w:ascii="Times New Roman" w:hAnsi="Times New Roman" w:eastAsia="Times New Roman" w:cs="Times New Roman"/>
          <w:sz w:val="28"/>
          <w:szCs w:val="28"/>
          <w:rtl w:val="0"/>
        </w:rPr>
        <w:t xml:space="preserve">35. Implementation of server – client using UDP socket programming. </w:t>
      </w:r>
    </w:p>
    <w:p w14:paraId="0000004A">
      <w:pPr>
        <w:widowControl w:val="0"/>
        <w:spacing w:before="7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04B">
      <w:pPr>
        <w:widowControl w:val="0"/>
        <w:spacing w:before="235" w:line="441" w:lineRule="auto"/>
        <w:ind w:left="0" w:right="2239"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 CONFIGURATION OF NETWORK COMPONENTS</w:t>
      </w:r>
    </w:p>
    <w:p w14:paraId="0000004C">
      <w:pPr>
        <w:widowControl w:val="0"/>
        <w:spacing w:before="47" w:line="240" w:lineRule="auto"/>
        <w:rPr>
          <w:rFonts w:ascii="Times New Roman" w:hAnsi="Times New Roman" w:eastAsia="Times New Roman" w:cs="Times New Roman"/>
          <w:b/>
          <w:sz w:val="24"/>
          <w:szCs w:val="24"/>
        </w:rPr>
      </w:pPr>
    </w:p>
    <w:p w14:paraId="0000004D">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Study the following Network Devices in Detail</w:t>
      </w:r>
    </w:p>
    <w:p w14:paraId="0000004E">
      <w:pPr>
        <w:widowControl w:val="0"/>
        <w:numPr>
          <w:ilvl w:val="0"/>
          <w:numId w:val="1"/>
        </w:numPr>
        <w:tabs>
          <w:tab w:val="left" w:pos="1528"/>
        </w:tabs>
        <w:spacing w:before="139"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PC</w:t>
      </w:r>
    </w:p>
    <w:p w14:paraId="0000004F">
      <w:pPr>
        <w:widowControl w:val="0"/>
        <w:numPr>
          <w:ilvl w:val="0"/>
          <w:numId w:val="1"/>
        </w:numPr>
        <w:tabs>
          <w:tab w:val="left" w:pos="1528"/>
        </w:tabs>
        <w:spacing w:before="138"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Server</w:t>
      </w:r>
    </w:p>
    <w:p w14:paraId="00000050">
      <w:pPr>
        <w:widowControl w:val="0"/>
        <w:numPr>
          <w:ilvl w:val="0"/>
          <w:numId w:val="1"/>
        </w:numPr>
        <w:tabs>
          <w:tab w:val="left" w:pos="1528"/>
        </w:tabs>
        <w:spacing w:before="146"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Repeater</w:t>
      </w:r>
    </w:p>
    <w:p w14:paraId="00000051">
      <w:pPr>
        <w:widowControl w:val="0"/>
        <w:numPr>
          <w:ilvl w:val="0"/>
          <w:numId w:val="1"/>
        </w:numPr>
        <w:tabs>
          <w:tab w:val="left" w:pos="1528"/>
        </w:tabs>
        <w:spacing w:before="145"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Hub</w:t>
      </w:r>
    </w:p>
    <w:p w14:paraId="00000052">
      <w:pPr>
        <w:widowControl w:val="0"/>
        <w:numPr>
          <w:ilvl w:val="0"/>
          <w:numId w:val="1"/>
        </w:numPr>
        <w:tabs>
          <w:tab w:val="left" w:pos="1528"/>
        </w:tabs>
        <w:spacing w:before="143"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Switch</w:t>
      </w:r>
    </w:p>
    <w:p w14:paraId="00000053">
      <w:pPr>
        <w:widowControl w:val="0"/>
        <w:numPr>
          <w:ilvl w:val="0"/>
          <w:numId w:val="1"/>
        </w:numPr>
        <w:tabs>
          <w:tab w:val="left" w:pos="1528"/>
        </w:tabs>
        <w:spacing w:before="145"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Bridge</w:t>
      </w:r>
    </w:p>
    <w:p w14:paraId="00000054">
      <w:pPr>
        <w:widowControl w:val="0"/>
        <w:numPr>
          <w:ilvl w:val="0"/>
          <w:numId w:val="1"/>
        </w:numPr>
        <w:tabs>
          <w:tab w:val="left" w:pos="1528"/>
        </w:tabs>
        <w:spacing w:before="143"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Router</w:t>
      </w:r>
    </w:p>
    <w:p w14:paraId="00000055">
      <w:pPr>
        <w:widowControl w:val="0"/>
        <w:numPr>
          <w:ilvl w:val="0"/>
          <w:numId w:val="1"/>
        </w:numPr>
        <w:tabs>
          <w:tab w:val="left" w:pos="1528"/>
        </w:tabs>
        <w:spacing w:before="143"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Gateway</w:t>
      </w:r>
    </w:p>
    <w:p w14:paraId="00000056">
      <w:pPr>
        <w:widowControl w:val="0"/>
        <w:numPr>
          <w:ilvl w:val="0"/>
          <w:numId w:val="1"/>
        </w:numPr>
        <w:tabs>
          <w:tab w:val="left" w:pos="1528"/>
        </w:tabs>
        <w:spacing w:before="145" w:line="240" w:lineRule="auto"/>
        <w:ind w:left="152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Transmission medium</w:t>
      </w:r>
    </w:p>
    <w:p w14:paraId="00000057">
      <w:pPr>
        <w:widowControl w:val="0"/>
        <w:spacing w:before="273" w:line="240" w:lineRule="auto"/>
        <w:rPr>
          <w:rFonts w:ascii="Times New Roman" w:hAnsi="Times New Roman" w:eastAsia="Times New Roman" w:cs="Times New Roman"/>
          <w:sz w:val="24"/>
          <w:szCs w:val="24"/>
        </w:rPr>
      </w:pPr>
    </w:p>
    <w:p w14:paraId="00000058">
      <w:pPr>
        <w:widowControl w:val="0"/>
        <w:spacing w:line="240" w:lineRule="auto"/>
        <w:ind w:left="302"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Apparatus (Software): CISCO Packet tracer</w:t>
      </w:r>
      <w:r>
        <w:rPr>
          <w:rFonts w:ascii="Times New Roman" w:hAnsi="Times New Roman" w:eastAsia="Times New Roman" w:cs="Times New Roman"/>
          <w:sz w:val="24"/>
          <w:szCs w:val="24"/>
          <w:rtl w:val="0"/>
        </w:rPr>
        <w:t>.</w:t>
      </w:r>
    </w:p>
    <w:p w14:paraId="00000059">
      <w:pPr>
        <w:widowControl w:val="0"/>
        <w:spacing w:line="240" w:lineRule="auto"/>
        <w:rPr>
          <w:rFonts w:ascii="Times New Roman" w:hAnsi="Times New Roman" w:eastAsia="Times New Roman" w:cs="Times New Roman"/>
          <w:sz w:val="24"/>
          <w:szCs w:val="24"/>
        </w:rPr>
      </w:pPr>
    </w:p>
    <w:p w14:paraId="0000005A">
      <w:pPr>
        <w:widowControl w:val="0"/>
        <w:spacing w:line="240" w:lineRule="auto"/>
        <w:rPr>
          <w:rFonts w:ascii="Times New Roman" w:hAnsi="Times New Roman" w:eastAsia="Times New Roman" w:cs="Times New Roman"/>
          <w:sz w:val="24"/>
          <w:szCs w:val="24"/>
        </w:rPr>
      </w:pPr>
    </w:p>
    <w:p w14:paraId="0000005B">
      <w:pPr>
        <w:widowControl w:val="0"/>
        <w:numPr>
          <w:ilvl w:val="0"/>
          <w:numId w:val="2"/>
        </w:numPr>
        <w:tabs>
          <w:tab w:val="left" w:pos="412"/>
          <w:tab w:val="left" w:pos="470"/>
        </w:tabs>
        <w:spacing w:line="360" w:lineRule="auto"/>
        <w:ind w:left="412" w:right="87" w:hanging="234"/>
        <w:rPr>
          <w:rFonts w:ascii="Times New Roman" w:hAnsi="Times New Roman" w:eastAsia="Times New Roman" w:cs="Times New Roman"/>
        </w:rPr>
      </w:pPr>
      <w:r>
        <w:rPr>
          <w:rFonts w:ascii="Times New Roman" w:hAnsi="Times New Roman" w:eastAsia="Times New Roman" w:cs="Times New Roman"/>
          <w:sz w:val="24"/>
          <w:szCs w:val="24"/>
          <w:rtl w:val="0"/>
        </w:rPr>
        <w:t xml:space="preserve">Node: </w:t>
      </w:r>
      <w:r>
        <w:rPr>
          <w:rFonts w:ascii="Times New Roman" w:hAnsi="Times New Roman" w:eastAsia="Times New Roman" w:cs="Times New Roman"/>
          <w:color w:val="535353"/>
          <w:sz w:val="24"/>
          <w:szCs w:val="24"/>
          <w:rtl w:val="0"/>
        </w:rPr>
        <w:t xml:space="preserve">In a communications </w:t>
      </w:r>
      <w:r>
        <w:rPr>
          <w:rFonts w:ascii="Times New Roman" w:hAnsi="Times New Roman" w:eastAsia="Times New Roman" w:cs="Times New Roman"/>
          <w:b/>
          <w:color w:val="6A6A6A"/>
          <w:sz w:val="24"/>
          <w:szCs w:val="24"/>
          <w:rtl w:val="0"/>
        </w:rPr>
        <w:t>network</w:t>
      </w:r>
      <w:r>
        <w:rPr>
          <w:rFonts w:ascii="Times New Roman" w:hAnsi="Times New Roman" w:eastAsia="Times New Roman" w:cs="Times New Roman"/>
          <w:color w:val="535353"/>
          <w:sz w:val="24"/>
          <w:szCs w:val="24"/>
          <w:rtl w:val="0"/>
        </w:rPr>
        <w:t xml:space="preserve">, a </w:t>
      </w:r>
      <w:r>
        <w:rPr>
          <w:rFonts w:ascii="Times New Roman" w:hAnsi="Times New Roman" w:eastAsia="Times New Roman" w:cs="Times New Roman"/>
          <w:b/>
          <w:color w:val="6A6A6A"/>
          <w:sz w:val="24"/>
          <w:szCs w:val="24"/>
          <w:rtl w:val="0"/>
        </w:rPr>
        <w:t xml:space="preserve">network node </w:t>
      </w:r>
      <w:r>
        <w:rPr>
          <w:rFonts w:ascii="Times New Roman" w:hAnsi="Times New Roman" w:eastAsia="Times New Roman" w:cs="Times New Roman"/>
          <w:color w:val="535353"/>
          <w:sz w:val="24"/>
          <w:szCs w:val="24"/>
          <w:rtl w:val="0"/>
        </w:rPr>
        <w:t xml:space="preserve">is a connection point that can receive, create, store or send data along distributed </w:t>
      </w:r>
      <w:r>
        <w:rPr>
          <w:rFonts w:ascii="Times New Roman" w:hAnsi="Times New Roman" w:eastAsia="Times New Roman" w:cs="Times New Roman"/>
          <w:b/>
          <w:color w:val="6A6A6A"/>
          <w:sz w:val="24"/>
          <w:szCs w:val="24"/>
          <w:rtl w:val="0"/>
        </w:rPr>
        <w:t xml:space="preserve">network </w:t>
      </w:r>
      <w:r>
        <w:rPr>
          <w:rFonts w:ascii="Times New Roman" w:hAnsi="Times New Roman" w:eastAsia="Times New Roman" w:cs="Times New Roman"/>
          <w:color w:val="535353"/>
          <w:sz w:val="24"/>
          <w:szCs w:val="24"/>
          <w:rtl w:val="0"/>
        </w:rPr>
        <w:t>routes.</w:t>
      </w:r>
    </w:p>
    <w:p w14:paraId="0000005C">
      <w:pPr>
        <w:widowControl w:val="0"/>
        <w:spacing w:before="159" w:line="240" w:lineRule="auto"/>
        <w:rPr>
          <w:rFonts w:ascii="Times New Roman" w:hAnsi="Times New Roman" w:eastAsia="Times New Roman" w:cs="Times New Roman"/>
          <w:sz w:val="20"/>
          <w:szCs w:val="20"/>
        </w:rPr>
      </w:pPr>
    </w:p>
    <w:p w14:paraId="0000005D">
      <w:pPr>
        <w:widowControl w:val="0"/>
        <w:numPr>
          <w:ilvl w:val="0"/>
          <w:numId w:val="2"/>
        </w:numPr>
        <w:tabs>
          <w:tab w:val="left" w:pos="411"/>
        </w:tabs>
        <w:spacing w:before="135" w:line="240" w:lineRule="auto"/>
        <w:ind w:left="411" w:hanging="232"/>
        <w:jc w:val="both"/>
        <w:rPr>
          <w:rFonts w:ascii="Times New Roman" w:hAnsi="Times New Roman" w:eastAsia="Times New Roman" w:cs="Times New Roman"/>
        </w:rPr>
      </w:pPr>
      <w:r>
        <w:rPr>
          <w:rFonts w:ascii="Times New Roman" w:hAnsi="Times New Roman" w:eastAsia="Times New Roman" w:cs="Times New Roman"/>
          <w:b/>
          <w:sz w:val="24"/>
          <w:szCs w:val="24"/>
          <w:rtl w:val="0"/>
        </w:rPr>
        <w:t xml:space="preserve">Repeater: </w:t>
      </w:r>
      <w:r>
        <w:rPr>
          <w:rFonts w:ascii="Times New Roman" w:hAnsi="Times New Roman" w:eastAsia="Times New Roman" w:cs="Times New Roman"/>
          <w:sz w:val="24"/>
          <w:szCs w:val="24"/>
          <w:rtl w:val="0"/>
        </w:rPr>
        <w:t>Functioning at Physical Layer.</w:t>
      </w:r>
      <w:r>
        <w:drawing>
          <wp:anchor distT="0" distB="0" distL="0" distR="0" simplePos="0" relativeHeight="251659264" behindDoc="0" locked="0" layoutInCell="1" allowOverlap="1">
            <wp:simplePos x="0" y="0"/>
            <wp:positionH relativeFrom="column">
              <wp:posOffset>238125</wp:posOffset>
            </wp:positionH>
            <wp:positionV relativeFrom="paragraph">
              <wp:posOffset>19685</wp:posOffset>
            </wp:positionV>
            <wp:extent cx="3324225" cy="1487805"/>
            <wp:effectExtent l="0" t="0" r="0" b="0"/>
            <wp:wrapTopAndBottom/>
            <wp:docPr id="11" name="image2.jpg" descr="http://www.assignmenthelp.net/blog/wp-content/uploads/2011/10/Computer-Network.jpg"/>
            <wp:cNvGraphicFramePr/>
            <a:graphic xmlns:a="http://schemas.openxmlformats.org/drawingml/2006/main">
              <a:graphicData uri="http://schemas.openxmlformats.org/drawingml/2006/picture">
                <pic:pic xmlns:pic="http://schemas.openxmlformats.org/drawingml/2006/picture">
                  <pic:nvPicPr>
                    <pic:cNvPr id="11" name="image2.jpg" descr="http://www.assignmenthelp.net/blog/wp-content/uploads/2011/10/Computer-Network.jpg"/>
                    <pic:cNvPicPr preferRelativeResize="0"/>
                  </pic:nvPicPr>
                  <pic:blipFill>
                    <a:blip r:embed="rId8"/>
                    <a:srcRect/>
                    <a:stretch>
                      <a:fillRect/>
                    </a:stretch>
                  </pic:blipFill>
                  <pic:spPr>
                    <a:xfrm>
                      <a:off x="0" y="0"/>
                      <a:ext cx="3324225" cy="1487957"/>
                    </a:xfrm>
                    <a:prstGeom prst="rect">
                      <a:avLst/>
                    </a:prstGeom>
                  </pic:spPr>
                </pic:pic>
              </a:graphicData>
            </a:graphic>
          </wp:anchor>
        </w:drawing>
      </w:r>
    </w:p>
    <w:p w14:paraId="0000005E">
      <w:pPr>
        <w:widowControl w:val="0"/>
        <w:spacing w:before="139" w:line="360" w:lineRule="auto"/>
        <w:ind w:left="302" w:right="771" w:firstLine="0"/>
        <w:jc w:val="both"/>
        <w:rPr>
          <w:rFonts w:ascii="Times New Roman" w:hAnsi="Times New Roman" w:eastAsia="Times New Roman" w:cs="Times New Roman"/>
          <w:sz w:val="24"/>
          <w:szCs w:val="24"/>
        </w:rPr>
        <w:sectPr>
          <w:pgSz w:w="12240" w:h="15840"/>
          <w:pgMar w:top="1860" w:right="992" w:bottom="1200" w:left="992" w:header="0" w:footer="1017" w:gutter="0"/>
          <w:cols w:space="720" w:num="1"/>
        </w:sectPr>
      </w:pPr>
      <w:r>
        <w:rPr>
          <w:rFonts w:ascii="Times New Roman" w:hAnsi="Times New Roman" w:eastAsia="Times New Roman" w:cs="Times New Roman"/>
          <w:sz w:val="24"/>
          <w:szCs w:val="24"/>
          <w:rtl w:val="0"/>
        </w:rPr>
        <w:t xml:space="preserve">A </w:t>
      </w:r>
      <w:r>
        <w:rPr>
          <w:rFonts w:ascii="Times New Roman" w:hAnsi="Times New Roman" w:eastAsia="Times New Roman" w:cs="Times New Roman"/>
          <w:b/>
          <w:sz w:val="24"/>
          <w:szCs w:val="24"/>
          <w:rtl w:val="0"/>
        </w:rPr>
        <w:t xml:space="preserve">repeater </w:t>
      </w:r>
      <w:r>
        <w:rPr>
          <w:rFonts w:ascii="Times New Roman" w:hAnsi="Times New Roman" w:eastAsia="Times New Roman" w:cs="Times New Roman"/>
          <w:sz w:val="24"/>
          <w:szCs w:val="24"/>
          <w:rtl w:val="0"/>
        </w:rPr>
        <w:t>is an electronic device that receives a signal and retransmits it at a higher level and/or higher power, or onto the other side of an obstruction, so that the signal can cover longer distances.</w:t>
      </w:r>
    </w:p>
    <w:p w14:paraId="0000005F">
      <w:pPr>
        <w:widowControl w:val="0"/>
        <w:spacing w:line="240" w:lineRule="auto"/>
        <w:ind w:left="302" w:firstLine="0"/>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2061845" cy="1476375"/>
            <wp:effectExtent l="0" t="0" r="0" b="0"/>
            <wp:docPr id="10" name="image7.jpg" descr="https://tse2.mm.bing.net/th?id=OIP.X5i-g-iewMzXqA9t0wDrrQHaFS&amp;pid=15.1&amp;P=0&amp;w=216&amp;h=155"/>
            <wp:cNvGraphicFramePr/>
            <a:graphic xmlns:a="http://schemas.openxmlformats.org/drawingml/2006/main">
              <a:graphicData uri="http://schemas.openxmlformats.org/drawingml/2006/picture">
                <pic:pic xmlns:pic="http://schemas.openxmlformats.org/drawingml/2006/picture">
                  <pic:nvPicPr>
                    <pic:cNvPr id="10" name="image7.jpg" descr="https://tse2.mm.bing.net/th?id=OIP.X5i-g-iewMzXqA9t0wDrrQHaFS&amp;pid=15.1&amp;P=0&amp;w=216&amp;h=155"/>
                    <pic:cNvPicPr preferRelativeResize="0"/>
                  </pic:nvPicPr>
                  <pic:blipFill>
                    <a:blip r:embed="rId9"/>
                    <a:srcRect/>
                    <a:stretch>
                      <a:fillRect/>
                    </a:stretch>
                  </pic:blipFill>
                  <pic:spPr>
                    <a:xfrm>
                      <a:off x="0" y="0"/>
                      <a:ext cx="2062349" cy="1476375"/>
                    </a:xfrm>
                    <a:prstGeom prst="rect">
                      <a:avLst/>
                    </a:prstGeom>
                  </pic:spPr>
                </pic:pic>
              </a:graphicData>
            </a:graphic>
          </wp:inline>
        </w:drawing>
      </w: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0"/>
          <w:szCs w:val="20"/>
        </w:rPr>
        <w:drawing>
          <wp:inline distT="0" distB="0" distL="0" distR="0">
            <wp:extent cx="2459355" cy="1491615"/>
            <wp:effectExtent l="0" t="0" r="0" b="0"/>
            <wp:docPr id="47" name="image38.png" descr="http://www.allwhitebackground.com/images/1/Repeater-9.gif"/>
            <wp:cNvGraphicFramePr/>
            <a:graphic xmlns:a="http://schemas.openxmlformats.org/drawingml/2006/main">
              <a:graphicData uri="http://schemas.openxmlformats.org/drawingml/2006/picture">
                <pic:pic xmlns:pic="http://schemas.openxmlformats.org/drawingml/2006/picture">
                  <pic:nvPicPr>
                    <pic:cNvPr id="47" name="image38.png" descr="http://www.allwhitebackground.com/images/1/Repeater-9.gif"/>
                    <pic:cNvPicPr preferRelativeResize="0"/>
                  </pic:nvPicPr>
                  <pic:blipFill>
                    <a:blip r:embed="rId10"/>
                    <a:srcRect/>
                    <a:stretch>
                      <a:fillRect/>
                    </a:stretch>
                  </pic:blipFill>
                  <pic:spPr>
                    <a:xfrm>
                      <a:off x="0" y="0"/>
                      <a:ext cx="2459762" cy="1491615"/>
                    </a:xfrm>
                    <a:prstGeom prst="rect">
                      <a:avLst/>
                    </a:prstGeom>
                  </pic:spPr>
                </pic:pic>
              </a:graphicData>
            </a:graphic>
          </wp:inline>
        </w:drawing>
      </w:r>
    </w:p>
    <w:p w14:paraId="00000060">
      <w:pPr>
        <w:widowControl w:val="0"/>
        <w:spacing w:line="240" w:lineRule="auto"/>
        <w:rPr>
          <w:rFonts w:ascii="Times New Roman" w:hAnsi="Times New Roman" w:eastAsia="Times New Roman" w:cs="Times New Roman"/>
          <w:sz w:val="24"/>
          <w:szCs w:val="24"/>
        </w:rPr>
      </w:pPr>
    </w:p>
    <w:p w14:paraId="00000061">
      <w:pPr>
        <w:widowControl w:val="0"/>
        <w:spacing w:before="3" w:line="240" w:lineRule="auto"/>
        <w:rPr>
          <w:rFonts w:ascii="Times New Roman" w:hAnsi="Times New Roman" w:eastAsia="Times New Roman" w:cs="Times New Roman"/>
          <w:sz w:val="24"/>
          <w:szCs w:val="24"/>
        </w:rPr>
      </w:pPr>
    </w:p>
    <w:p w14:paraId="00000062">
      <w:pPr>
        <w:widowControl w:val="0"/>
        <w:numPr>
          <w:ilvl w:val="0"/>
          <w:numId w:val="2"/>
        </w:numPr>
        <w:tabs>
          <w:tab w:val="left" w:pos="527"/>
        </w:tabs>
        <w:spacing w:line="240" w:lineRule="auto"/>
        <w:ind w:left="527" w:hanging="225"/>
        <w:jc w:val="both"/>
        <w:rPr>
          <w:rFonts w:ascii="Times New Roman" w:hAnsi="Times New Roman" w:eastAsia="Times New Roman" w:cs="Times New Roman"/>
          <w:b/>
        </w:rPr>
      </w:pPr>
      <w:r>
        <w:rPr>
          <w:rFonts w:ascii="Times New Roman" w:hAnsi="Times New Roman" w:eastAsia="Times New Roman" w:cs="Times New Roman"/>
          <w:b/>
          <w:sz w:val="24"/>
          <w:szCs w:val="24"/>
          <w:rtl w:val="0"/>
        </w:rPr>
        <w:t>Hub: Ethernet hub</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active hub</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network hub</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repeater hub</w:t>
      </w:r>
    </w:p>
    <w:p w14:paraId="00000063">
      <w:pPr>
        <w:widowControl w:val="0"/>
        <w:spacing w:before="139" w:line="360" w:lineRule="auto"/>
        <w:ind w:left="302" w:right="84"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14:paraId="00000064">
      <w:pPr>
        <w:widowControl w:val="0"/>
        <w:spacing w:before="160" w:line="240" w:lineRule="auto"/>
        <w:rPr>
          <w:rFonts w:ascii="Times New Roman" w:hAnsi="Times New Roman" w:eastAsia="Times New Roman" w:cs="Times New Roman"/>
          <w:sz w:val="20"/>
          <w:szCs w:val="20"/>
        </w:rPr>
      </w:pPr>
      <w:r>
        <mc:AlternateContent>
          <mc:Choice Requires="wpg">
            <w:drawing>
              <wp:anchor distT="0" distB="0" distL="0" distR="0" simplePos="0" relativeHeight="251659264" behindDoc="0" locked="0" layoutInCell="1" allowOverlap="1">
                <wp:simplePos x="0" y="0"/>
                <wp:positionH relativeFrom="column">
                  <wp:posOffset>190500</wp:posOffset>
                </wp:positionH>
                <wp:positionV relativeFrom="paragraph">
                  <wp:posOffset>254000</wp:posOffset>
                </wp:positionV>
                <wp:extent cx="5452745" cy="2226310"/>
                <wp:effectExtent l="0" t="0" r="0" b="0"/>
                <wp:wrapTopAndBottom/>
                <wp:docPr id="1" name="Group 1"/>
                <wp:cNvGraphicFramePr/>
                <a:graphic xmlns:a="http://schemas.openxmlformats.org/drawingml/2006/main">
                  <a:graphicData uri="http://schemas.microsoft.com/office/word/2010/wordprocessingGroup">
                    <wpg:wgp>
                      <wpg:cNvGrpSpPr/>
                      <wpg:grpSpPr>
                        <a:xfrm>
                          <a:off x="2619625" y="2666825"/>
                          <a:ext cx="5452745" cy="2226310"/>
                          <a:chOff x="2619625" y="2666825"/>
                          <a:chExt cx="5452750" cy="2226325"/>
                        </a:xfrm>
                      </wpg:grpSpPr>
                      <wpg:grpSp>
                        <wpg:cNvPr id="2" name="Group 2"/>
                        <wpg:cNvGrpSpPr/>
                        <wpg:grpSpPr>
                          <a:xfrm>
                            <a:off x="2619628" y="2666845"/>
                            <a:ext cx="5452725" cy="2226300"/>
                            <a:chOff x="0" y="0"/>
                            <a:chExt cx="5452725" cy="2226300"/>
                          </a:xfrm>
                        </wpg:grpSpPr>
                        <wps:wsp>
                          <wps:cNvPr id="3" name="Shape 3"/>
                          <wps:cNvSpPr/>
                          <wps:spPr>
                            <a:xfrm>
                              <a:off x="0" y="0"/>
                              <a:ext cx="5452725" cy="2226300"/>
                            </a:xfrm>
                            <a:prstGeom prst="rect">
                              <a:avLst/>
                            </a:prstGeom>
                            <a:noFill/>
                            <a:ln>
                              <a:noFill/>
                            </a:ln>
                          </wps:spPr>
                          <wps:txbx>
                            <w:txbxContent>
                              <w:p w14:paraId="1280FCF3">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4" name="Shape 4" descr="https://tse3.mm.bing.net/th?id=OIP.AiUNvVZuKpPdAaNCfnZrUQHaDs&amp;pid=15.1&amp;P=0&amp;w=301&amp;h=151"/>
                            <pic:cNvPicPr preferRelativeResize="0"/>
                          </pic:nvPicPr>
                          <pic:blipFill>
                            <a:blip r:embed="rId11"/>
                            <a:srcRect/>
                            <a:stretch>
                              <a:fillRect/>
                            </a:stretch>
                          </pic:blipFill>
                          <pic:spPr>
                            <a:xfrm>
                              <a:off x="0" y="800100"/>
                              <a:ext cx="2511425" cy="1426083"/>
                            </a:xfrm>
                            <a:prstGeom prst="rect">
                              <a:avLst/>
                            </a:prstGeom>
                            <a:noFill/>
                            <a:ln>
                              <a:noFill/>
                            </a:ln>
                          </pic:spPr>
                        </pic:pic>
                        <pic:pic xmlns:pic="http://schemas.openxmlformats.org/drawingml/2006/picture">
                          <pic:nvPicPr>
                            <pic:cNvPr id="5" name="Shape 5" descr="https://tse2.mm.bing.net/th?id=OIP.K4HUMKEBZ_wYopHIdD00ogHaFj&amp;pid=15.1&amp;P=0&amp;w=227&amp;h=171"/>
                            <pic:cNvPicPr preferRelativeResize="0"/>
                          </pic:nvPicPr>
                          <pic:blipFill>
                            <a:blip r:embed="rId12"/>
                            <a:srcRect/>
                            <a:stretch>
                              <a:fillRect/>
                            </a:stretch>
                          </pic:blipFill>
                          <pic:spPr>
                            <a:xfrm>
                              <a:off x="2514600" y="0"/>
                              <a:ext cx="2937637" cy="2224404"/>
                            </a:xfrm>
                            <a:prstGeom prst="rect">
                              <a:avLst/>
                            </a:prstGeom>
                            <a:noFill/>
                            <a:ln>
                              <a:noFill/>
                            </a:ln>
                          </pic:spPr>
                        </pic:pic>
                      </wpg:grpSp>
                    </wpg:wgp>
                  </a:graphicData>
                </a:graphic>
              </wp:anchor>
            </w:drawing>
          </mc:Choice>
          <mc:Fallback>
            <w:pict>
              <v:group id="_x0000_s1026" o:spid="_x0000_s1026" o:spt="203" style="position:absolute;left:0pt;margin-left:15pt;margin-top:20pt;height:175.3pt;width:429.35pt;mso-wrap-distance-bottom:0pt;mso-wrap-distance-top:0pt;z-index:251659264;mso-width-relative:page;mso-height-relative:page;" coordorigin="2619625,2666825" coordsize="5452750,2226325" o:gfxdata="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">
                <o:lock v:ext="edit" aspectratio="f"/>
                <v:group id="_x0000_s1026" o:spid="_x0000_s1026" o:spt="203" style="position:absolute;left:2619628;top:2666845;height:2226300;width:5452725;" coordsize="5452725,22263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3" o:spid="_x0000_s1026" o:spt="1" style="position:absolute;left:0;top:0;height:2226300;width:545272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1280FCF3">
                          <w:pPr>
                            <w:spacing w:before="0" w:after="0" w:line="240" w:lineRule="auto"/>
                            <w:ind w:left="0" w:right="0" w:firstLine="0"/>
                            <w:jc w:val="left"/>
                          </w:pPr>
                        </w:p>
                      </w:txbxContent>
                    </v:textbox>
                  </v:rect>
                  <v:shape id="Shape 4" o:spid="_x0000_s1026" o:spt="75" alt="https://tse3.mm.bing.net/th?id=OIP.AiUNvVZuKpPdAaNCfnZrUQHaDs&amp;pid=15.1&amp;P=0&amp;w=301&amp;h=151" type="#_x0000_t75" style="position:absolute;left:0;top:800100;height:1426083;width:2511425;" filled="f" o:preferrelative="f" stroked="f" coordsize="21600,21600" o:gfxdata="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RiqY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Shape 5" o:spid="_x0000_s1026" o:spt="75" alt="https://tse2.mm.bing.net/th?id=OIP.K4HUMKEBZ_wYopHIdD00ogHaFj&amp;pid=15.1&amp;P=0&amp;w=227&amp;h=171" type="#_x0000_t75" style="position:absolute;left:2514600;top:0;height:2224404;width:2937637;" filled="f" o:preferrelative="f" stroked="f" coordsize="21600,21600" o:gfxdata="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9wgI7gAAADaAAAA&#10;DwAAAAAAAAABACAAAAAiAAAAZHJzL2Rvd25yZXYueG1sUEsBAhQAFAAAAAgAh07iQDMvBZ47AAAA&#10;OQAAABAAAAAAAAAAAQAgAAAABwEAAGRycy9zaGFwZXhtbC54bWxQSwUGAAAAAAYABgBbAQAAsQMA&#10;AAAA&#10;">
                    <v:fill on="f" focussize="0,0"/>
                    <v:stroke on="f"/>
                    <v:imagedata r:id="rId12" o:title=""/>
                    <o:lock v:ext="edit" aspectratio="f"/>
                  </v:shape>
                </v:group>
                <w10:wrap type="topAndBottom"/>
              </v:group>
            </w:pict>
          </mc:Fallback>
        </mc:AlternateContent>
      </w:r>
    </w:p>
    <w:p w14:paraId="00000065">
      <w:pPr>
        <w:widowControl w:val="0"/>
        <w:spacing w:line="240" w:lineRule="auto"/>
        <w:rPr>
          <w:rFonts w:ascii="Times New Roman" w:hAnsi="Times New Roman" w:eastAsia="Times New Roman" w:cs="Times New Roman"/>
          <w:sz w:val="24"/>
          <w:szCs w:val="24"/>
        </w:rPr>
      </w:pPr>
    </w:p>
    <w:p w14:paraId="00000066">
      <w:pPr>
        <w:widowControl w:val="0"/>
        <w:spacing w:line="240" w:lineRule="auto"/>
        <w:ind w:left="88" w:firstLine="0"/>
        <w:rPr>
          <w:rFonts w:ascii="Times New Roman" w:hAnsi="Times New Roman" w:eastAsia="Times New Roman" w:cs="Times New Roman"/>
          <w:sz w:val="24"/>
          <w:szCs w:val="24"/>
        </w:rPr>
      </w:pPr>
    </w:p>
    <w:p w14:paraId="00000067">
      <w:pPr>
        <w:widowControl w:val="0"/>
        <w:numPr>
          <w:ilvl w:val="0"/>
          <w:numId w:val="2"/>
        </w:numPr>
        <w:tabs>
          <w:tab w:val="left" w:pos="658"/>
        </w:tabs>
        <w:spacing w:line="360" w:lineRule="auto"/>
        <w:ind w:left="412" w:right="771" w:firstLine="0"/>
        <w:jc w:val="both"/>
        <w:rPr>
          <w:rFonts w:ascii="Times New Roman" w:hAnsi="Times New Roman" w:eastAsia="Times New Roman" w:cs="Times New Roman"/>
        </w:rPr>
      </w:pPr>
      <w:r>
        <w:rPr>
          <w:rFonts w:ascii="Times New Roman" w:hAnsi="Times New Roman" w:eastAsia="Times New Roman" w:cs="Times New Roman"/>
          <w:b/>
          <w:sz w:val="24"/>
          <w:szCs w:val="24"/>
          <w:rtl w:val="0"/>
        </w:rPr>
        <w:t xml:space="preserve">Switch: </w:t>
      </w:r>
      <w:r>
        <w:rPr>
          <w:rFonts w:ascii="Times New Roman" w:hAnsi="Times New Roman" w:eastAsia="Times New Roman" w:cs="Times New Roman"/>
          <w:sz w:val="24"/>
          <w:szCs w:val="24"/>
          <w:rtl w:val="0"/>
        </w:rPr>
        <w:t xml:space="preserve">A </w:t>
      </w:r>
      <w:r>
        <w:rPr>
          <w:rFonts w:ascii="Times New Roman" w:hAnsi="Times New Roman" w:eastAsia="Times New Roman" w:cs="Times New Roman"/>
          <w:b/>
          <w:sz w:val="24"/>
          <w:szCs w:val="24"/>
          <w:rtl w:val="0"/>
        </w:rPr>
        <w:t xml:space="preserve">network switch </w:t>
      </w:r>
      <w:r>
        <w:rPr>
          <w:rFonts w:ascii="Times New Roman" w:hAnsi="Times New Roman" w:eastAsia="Times New Roman" w:cs="Times New Roman"/>
          <w:sz w:val="24"/>
          <w:szCs w:val="24"/>
          <w:rtl w:val="0"/>
        </w:rPr>
        <w:t xml:space="preserve">or </w:t>
      </w:r>
      <w:r>
        <w:rPr>
          <w:rFonts w:ascii="Times New Roman" w:hAnsi="Times New Roman" w:eastAsia="Times New Roman" w:cs="Times New Roman"/>
          <w:b/>
          <w:sz w:val="24"/>
          <w:szCs w:val="24"/>
          <w:rtl w:val="0"/>
        </w:rPr>
        <w:t xml:space="preserve">switching hub </w:t>
      </w:r>
      <w:r>
        <w:rPr>
          <w:rFonts w:ascii="Times New Roman" w:hAnsi="Times New Roman" w:eastAsia="Times New Roman" w:cs="Times New Roman"/>
          <w:sz w:val="24"/>
          <w:szCs w:val="24"/>
          <w:rtl w:val="0"/>
        </w:rPr>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14:paraId="00000068">
      <w:pPr>
        <w:widowControl w:val="0"/>
        <w:spacing w:line="240" w:lineRule="auto"/>
        <w:ind w:left="302" w:firstLine="0"/>
        <w:rPr>
          <w:rFonts w:ascii="Times New Roman" w:hAnsi="Times New Roman" w:eastAsia="Times New Roman" w:cs="Times New Roman"/>
          <w:sz w:val="20"/>
          <w:szCs w:val="20"/>
        </w:rPr>
        <w:sectPr>
          <w:pgSz w:w="12240" w:h="15840"/>
          <w:pgMar w:top="1440" w:right="992" w:bottom="1200" w:left="992" w:header="0" w:footer="1017" w:gutter="0"/>
          <w:cols w:space="720" w:num="1"/>
        </w:sectPr>
      </w:pPr>
      <w:r>
        <w:rPr>
          <w:rFonts w:ascii="Times New Roman" w:hAnsi="Times New Roman" w:eastAsia="Times New Roman" w:cs="Times New Roman"/>
          <w:sz w:val="20"/>
          <w:szCs w:val="20"/>
        </w:rPr>
        <w:drawing>
          <wp:inline distT="0" distB="0" distL="0" distR="0">
            <wp:extent cx="5079365" cy="1978660"/>
            <wp:effectExtent l="0" t="0" r="0" b="0"/>
            <wp:docPr id="23" name="image10.jpg" descr="C:\Users\welcome\Desktop\header-soho-switches-gs308p-connectivity-diagram-large.jpg"/>
            <wp:cNvGraphicFramePr/>
            <a:graphic xmlns:a="http://schemas.openxmlformats.org/drawingml/2006/main">
              <a:graphicData uri="http://schemas.openxmlformats.org/drawingml/2006/picture">
                <pic:pic xmlns:pic="http://schemas.openxmlformats.org/drawingml/2006/picture">
                  <pic:nvPicPr>
                    <pic:cNvPr id="23" name="image10.jpg" descr="C:\Users\welcome\Desktop\header-soho-switches-gs308p-connectivity-diagram-large.jpg"/>
                    <pic:cNvPicPr preferRelativeResize="0"/>
                  </pic:nvPicPr>
                  <pic:blipFill>
                    <a:blip r:embed="rId13"/>
                    <a:srcRect/>
                    <a:stretch>
                      <a:fillRect/>
                    </a:stretch>
                  </pic:blipFill>
                  <pic:spPr>
                    <a:xfrm>
                      <a:off x="0" y="0"/>
                      <a:ext cx="5079757" cy="1978914"/>
                    </a:xfrm>
                    <a:prstGeom prst="rect">
                      <a:avLst/>
                    </a:prstGeom>
                  </pic:spPr>
                </pic:pic>
              </a:graphicData>
            </a:graphic>
          </wp:inline>
        </w:drawing>
      </w:r>
      <w:r>
        <w:rPr>
          <w:rFonts w:ascii="Times New Roman" w:hAnsi="Times New Roman" w:eastAsia="Times New Roman" w:cs="Times New Roman"/>
          <w:sz w:val="20"/>
          <w:szCs w:val="20"/>
        </w:rPr>
        <w:drawing>
          <wp:inline distT="0" distB="0" distL="0" distR="0">
            <wp:extent cx="2423795" cy="1028700"/>
            <wp:effectExtent l="0" t="0" r="0" b="0"/>
            <wp:docPr id="7" name="image5.jpg" descr="https://tse3.mm.bing.net/th?id=OIP.PtXb11wx8BgMtN1JggLymQHaCe&amp;pid=15.1&amp;P=0&amp;w=432&amp;h=144"/>
            <wp:cNvGraphicFramePr/>
            <a:graphic xmlns:a="http://schemas.openxmlformats.org/drawingml/2006/main">
              <a:graphicData uri="http://schemas.openxmlformats.org/drawingml/2006/picture">
                <pic:pic xmlns:pic="http://schemas.openxmlformats.org/drawingml/2006/picture">
                  <pic:nvPicPr>
                    <pic:cNvPr id="7" name="image5.jpg" descr="https://tse3.mm.bing.net/th?id=OIP.PtXb11wx8BgMtN1JggLymQHaCe&amp;pid=15.1&amp;P=0&amp;w=432&amp;h=144"/>
                    <pic:cNvPicPr preferRelativeResize="0"/>
                  </pic:nvPicPr>
                  <pic:blipFill>
                    <a:blip r:embed="rId14"/>
                    <a:srcRect/>
                    <a:stretch>
                      <a:fillRect/>
                    </a:stretch>
                  </pic:blipFill>
                  <pic:spPr>
                    <a:xfrm>
                      <a:off x="0" y="0"/>
                      <a:ext cx="2423819" cy="1028700"/>
                    </a:xfrm>
                    <a:prstGeom prst="rect">
                      <a:avLst/>
                    </a:prstGeom>
                  </pic:spPr>
                </pic:pic>
              </a:graphicData>
            </a:graphic>
          </wp:inline>
        </w:drawing>
      </w:r>
    </w:p>
    <w:p w14:paraId="00000069">
      <w:pPr>
        <w:widowControl w:val="0"/>
        <w:spacing w:line="240" w:lineRule="auto"/>
        <w:ind w:left="88" w:firstLine="0"/>
        <w:rPr>
          <w:rFonts w:ascii="Times New Roman" w:hAnsi="Times New Roman" w:eastAsia="Times New Roman" w:cs="Times New Roman"/>
          <w:sz w:val="20"/>
          <w:szCs w:val="20"/>
        </w:rPr>
      </w:pPr>
    </w:p>
    <w:p w14:paraId="0000006A">
      <w:pPr>
        <w:widowControl w:val="0"/>
        <w:spacing w:line="240" w:lineRule="auto"/>
        <w:rPr>
          <w:rFonts w:ascii="Times New Roman" w:hAnsi="Times New Roman" w:eastAsia="Times New Roman" w:cs="Times New Roman"/>
          <w:sz w:val="24"/>
          <w:szCs w:val="24"/>
        </w:rPr>
      </w:pPr>
    </w:p>
    <w:p w14:paraId="0000006B">
      <w:pPr>
        <w:widowControl w:val="0"/>
        <w:spacing w:line="240" w:lineRule="auto"/>
        <w:rPr>
          <w:rFonts w:ascii="Times New Roman" w:hAnsi="Times New Roman" w:eastAsia="Times New Roman" w:cs="Times New Roman"/>
          <w:sz w:val="24"/>
          <w:szCs w:val="24"/>
        </w:rPr>
      </w:pPr>
    </w:p>
    <w:p w14:paraId="0000006C">
      <w:pPr>
        <w:widowControl w:val="0"/>
        <w:spacing w:line="240" w:lineRule="auto"/>
        <w:rPr>
          <w:rFonts w:ascii="Times New Roman" w:hAnsi="Times New Roman" w:eastAsia="Times New Roman" w:cs="Times New Roman"/>
          <w:sz w:val="24"/>
          <w:szCs w:val="24"/>
        </w:rPr>
      </w:pPr>
    </w:p>
    <w:p w14:paraId="0000006D">
      <w:pPr>
        <w:widowControl w:val="0"/>
        <w:spacing w:before="105" w:line="240" w:lineRule="auto"/>
        <w:rPr>
          <w:rFonts w:ascii="Times New Roman" w:hAnsi="Times New Roman" w:eastAsia="Times New Roman" w:cs="Times New Roman"/>
          <w:sz w:val="24"/>
          <w:szCs w:val="24"/>
        </w:rPr>
      </w:pPr>
    </w:p>
    <w:p w14:paraId="0000006E">
      <w:pPr>
        <w:widowControl w:val="0"/>
        <w:numPr>
          <w:ilvl w:val="0"/>
          <w:numId w:val="2"/>
        </w:numPr>
        <w:tabs>
          <w:tab w:val="left" w:pos="807"/>
        </w:tabs>
        <w:spacing w:line="360" w:lineRule="auto"/>
        <w:ind w:left="412" w:right="774" w:firstLine="0"/>
        <w:jc w:val="both"/>
        <w:rPr>
          <w:rFonts w:ascii="Times New Roman" w:hAnsi="Times New Roman" w:eastAsia="Times New Roman" w:cs="Times New Roman"/>
        </w:rPr>
      </w:pPr>
      <w:r>
        <w:rPr>
          <w:rFonts w:ascii="Times New Roman" w:hAnsi="Times New Roman" w:eastAsia="Times New Roman" w:cs="Times New Roman"/>
          <w:b/>
          <w:sz w:val="24"/>
          <w:szCs w:val="24"/>
          <w:rtl w:val="0"/>
        </w:rPr>
        <w:t xml:space="preserve">Bridge: </w:t>
      </w:r>
      <w:r>
        <w:rPr>
          <w:rFonts w:ascii="Times New Roman" w:hAnsi="Times New Roman" w:eastAsia="Times New Roman" w:cs="Times New Roman"/>
          <w:sz w:val="24"/>
          <w:szCs w:val="24"/>
          <w:rtl w:val="0"/>
        </w:rPr>
        <w:t xml:space="preserve">A </w:t>
      </w:r>
      <w:r>
        <w:rPr>
          <w:rFonts w:ascii="Times New Roman" w:hAnsi="Times New Roman" w:eastAsia="Times New Roman" w:cs="Times New Roman"/>
          <w:b/>
          <w:sz w:val="24"/>
          <w:szCs w:val="24"/>
          <w:rtl w:val="0"/>
        </w:rPr>
        <w:t xml:space="preserve">network bridge </w:t>
      </w:r>
      <w:r>
        <w:rPr>
          <w:rFonts w:ascii="Times New Roman" w:hAnsi="Times New Roman" w:eastAsia="Times New Roman" w:cs="Times New Roman"/>
          <w:sz w:val="24"/>
          <w:szCs w:val="24"/>
          <w:rtl w:val="0"/>
        </w:rPr>
        <w:t>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w:t>
      </w:r>
    </w:p>
    <w:p w14:paraId="0000006F">
      <w:pPr>
        <w:widowControl w:val="0"/>
        <w:spacing w:line="240" w:lineRule="auto"/>
        <w:ind w:left="302" w:firstLine="0"/>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2333625" cy="1656080"/>
            <wp:effectExtent l="0" t="0" r="0" b="0"/>
            <wp:docPr id="41" name="image27.jpg" descr="https://techbuzzersworld.files.wordpress.com/2011/08/bridge1.jpg"/>
            <wp:cNvGraphicFramePr/>
            <a:graphic xmlns:a="http://schemas.openxmlformats.org/drawingml/2006/main">
              <a:graphicData uri="http://schemas.openxmlformats.org/drawingml/2006/picture">
                <pic:pic xmlns:pic="http://schemas.openxmlformats.org/drawingml/2006/picture">
                  <pic:nvPicPr>
                    <pic:cNvPr id="41" name="image27.jpg" descr="https://techbuzzersworld.files.wordpress.com/2011/08/bridge1.jpg"/>
                    <pic:cNvPicPr preferRelativeResize="0"/>
                  </pic:nvPicPr>
                  <pic:blipFill>
                    <a:blip r:embed="rId15"/>
                    <a:srcRect/>
                    <a:stretch>
                      <a:fillRect/>
                    </a:stretch>
                  </pic:blipFill>
                  <pic:spPr>
                    <a:xfrm>
                      <a:off x="0" y="0"/>
                      <a:ext cx="2334045" cy="1656492"/>
                    </a:xfrm>
                    <a:prstGeom prst="rect">
                      <a:avLst/>
                    </a:prstGeom>
                  </pic:spPr>
                </pic:pic>
              </a:graphicData>
            </a:graphic>
          </wp:inline>
        </w:drawing>
      </w:r>
    </w:p>
    <w:p w14:paraId="00000070">
      <w:pPr>
        <w:widowControl w:val="0"/>
        <w:spacing w:line="240" w:lineRule="auto"/>
        <w:rPr>
          <w:rFonts w:ascii="Times New Roman" w:hAnsi="Times New Roman" w:eastAsia="Times New Roman" w:cs="Times New Roman"/>
          <w:sz w:val="20"/>
          <w:szCs w:val="20"/>
        </w:rPr>
      </w:pPr>
    </w:p>
    <w:p w14:paraId="00000071">
      <w:pPr>
        <w:widowControl w:val="0"/>
        <w:spacing w:line="240" w:lineRule="auto"/>
        <w:rPr>
          <w:rFonts w:ascii="Times New Roman" w:hAnsi="Times New Roman" w:eastAsia="Times New Roman" w:cs="Times New Roman"/>
          <w:sz w:val="20"/>
          <w:szCs w:val="20"/>
        </w:rPr>
      </w:pPr>
    </w:p>
    <w:p w14:paraId="00000072">
      <w:pPr>
        <w:widowControl w:val="0"/>
        <w:spacing w:line="240" w:lineRule="auto"/>
        <w:rPr>
          <w:rFonts w:ascii="Times New Roman" w:hAnsi="Times New Roman" w:eastAsia="Times New Roman" w:cs="Times New Roman"/>
          <w:sz w:val="20"/>
          <w:szCs w:val="20"/>
        </w:rPr>
      </w:pPr>
    </w:p>
    <w:p w14:paraId="00000073">
      <w:pPr>
        <w:widowControl w:val="0"/>
        <w:spacing w:before="23" w:line="240" w:lineRule="auto"/>
        <w:rPr>
          <w:rFonts w:ascii="Times New Roman" w:hAnsi="Times New Roman" w:eastAsia="Times New Roman" w:cs="Times New Roman"/>
          <w:sz w:val="20"/>
          <w:szCs w:val="20"/>
        </w:rPr>
        <w:sectPr>
          <w:pgSz w:w="12240" w:h="15840"/>
          <w:pgMar w:top="1480" w:right="992" w:bottom="1200" w:left="992" w:header="0" w:footer="1017" w:gutter="0"/>
          <w:cols w:space="720" w:num="1"/>
        </w:sectPr>
      </w:pPr>
      <w:r>
        <w:drawing>
          <wp:anchor distT="0" distB="0" distL="0" distR="0" simplePos="0" relativeHeight="251659264" behindDoc="0" locked="0" layoutInCell="1" allowOverlap="1">
            <wp:simplePos x="0" y="0"/>
            <wp:positionH relativeFrom="column">
              <wp:posOffset>191135</wp:posOffset>
            </wp:positionH>
            <wp:positionV relativeFrom="paragraph">
              <wp:posOffset>175895</wp:posOffset>
            </wp:positionV>
            <wp:extent cx="2793365" cy="1450340"/>
            <wp:effectExtent l="0" t="0" r="0" b="0"/>
            <wp:wrapTopAndBottom/>
            <wp:docPr id="18" name="image6.jpg" descr="https://tse3.mm.bing.net/th?id=OIP.DfDu8pTjFoJFD64mt1qHKgHaD1&amp;pid=15.1&amp;P=0&amp;w=333&amp;h=173"/>
            <wp:cNvGraphicFramePr/>
            <a:graphic xmlns:a="http://schemas.openxmlformats.org/drawingml/2006/main">
              <a:graphicData uri="http://schemas.openxmlformats.org/drawingml/2006/picture">
                <pic:pic xmlns:pic="http://schemas.openxmlformats.org/drawingml/2006/picture">
                  <pic:nvPicPr>
                    <pic:cNvPr id="18" name="image6.jpg" descr="https://tse3.mm.bing.net/th?id=OIP.DfDu8pTjFoJFD64mt1qHKgHaD1&amp;pid=15.1&amp;P=0&amp;w=333&amp;h=173"/>
                    <pic:cNvPicPr preferRelativeResize="0"/>
                  </pic:nvPicPr>
                  <pic:blipFill>
                    <a:blip r:embed="rId16"/>
                    <a:srcRect/>
                    <a:stretch>
                      <a:fillRect/>
                    </a:stretch>
                  </pic:blipFill>
                  <pic:spPr>
                    <a:xfrm>
                      <a:off x="0" y="0"/>
                      <a:ext cx="2793192" cy="1450086"/>
                    </a:xfrm>
                    <a:prstGeom prst="rect">
                      <a:avLst/>
                    </a:prstGeom>
                  </pic:spPr>
                </pic:pic>
              </a:graphicData>
            </a:graphic>
          </wp:anchor>
        </w:drawing>
      </w:r>
    </w:p>
    <w:p w14:paraId="00000074">
      <w:pPr>
        <w:widowControl w:val="0"/>
        <w:numPr>
          <w:ilvl w:val="0"/>
          <w:numId w:val="2"/>
        </w:numPr>
        <w:tabs>
          <w:tab w:val="left" w:pos="653"/>
        </w:tabs>
        <w:spacing w:before="60" w:line="360" w:lineRule="auto"/>
        <w:ind w:left="412" w:right="771" w:firstLine="0"/>
        <w:jc w:val="both"/>
        <w:rPr>
          <w:rFonts w:ascii="Times New Roman" w:hAnsi="Times New Roman" w:eastAsia="Times New Roman" w:cs="Times New Roman"/>
        </w:rPr>
      </w:pPr>
      <w:r>
        <w:rPr>
          <w:rFonts w:ascii="Times New Roman" w:hAnsi="Times New Roman" w:eastAsia="Times New Roman" w:cs="Times New Roman"/>
          <w:b/>
          <w:sz w:val="24"/>
          <w:szCs w:val="24"/>
          <w:rtl w:val="0"/>
        </w:rPr>
        <w:t xml:space="preserve">Router: </w:t>
      </w:r>
      <w:r>
        <w:rPr>
          <w:rFonts w:ascii="Times New Roman" w:hAnsi="Times New Roman" w:eastAsia="Times New Roman" w:cs="Times New Roman"/>
          <w:sz w:val="24"/>
          <w:szCs w:val="24"/>
          <w:rtl w:val="0"/>
        </w:rPr>
        <w:t xml:space="preserve">A </w:t>
      </w:r>
      <w:r>
        <w:rPr>
          <w:rFonts w:ascii="Times New Roman" w:hAnsi="Times New Roman" w:eastAsia="Times New Roman" w:cs="Times New Roman"/>
          <w:b/>
          <w:sz w:val="24"/>
          <w:szCs w:val="24"/>
          <w:rtl w:val="0"/>
        </w:rPr>
        <w:t xml:space="preserve">router </w:t>
      </w:r>
      <w:r>
        <w:rPr>
          <w:rFonts w:ascii="Times New Roman" w:hAnsi="Times New Roman" w:eastAsia="Times New Roman" w:cs="Times New Roman"/>
          <w:sz w:val="24"/>
          <w:szCs w:val="24"/>
          <w:rtl w:val="0"/>
        </w:rPr>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p>
    <w:p w14:paraId="00000075">
      <w:pPr>
        <w:widowControl w:val="0"/>
        <w:spacing w:line="240" w:lineRule="auto"/>
        <w:ind w:left="302" w:firstLine="0"/>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2247265" cy="1685925"/>
            <wp:effectExtent l="0" t="0" r="0" b="0"/>
            <wp:docPr id="6" name="image3.jpg" descr="https://tse1.mm.bing.net/th?id=OIP.Ik9UN3L_VyPXTYwV73bA0QHaFj&amp;pid=15.1&amp;P=0&amp;w=235&amp;h=177"/>
            <wp:cNvGraphicFramePr/>
            <a:graphic xmlns:a="http://schemas.openxmlformats.org/drawingml/2006/main">
              <a:graphicData uri="http://schemas.openxmlformats.org/drawingml/2006/picture">
                <pic:pic xmlns:pic="http://schemas.openxmlformats.org/drawingml/2006/picture">
                  <pic:nvPicPr>
                    <pic:cNvPr id="6" name="image3.jpg" descr="https://tse1.mm.bing.net/th?id=OIP.Ik9UN3L_VyPXTYwV73bA0QHaFj&amp;pid=15.1&amp;P=0&amp;w=235&amp;h=177"/>
                    <pic:cNvPicPr preferRelativeResize="0"/>
                  </pic:nvPicPr>
                  <pic:blipFill>
                    <a:blip r:embed="rId17"/>
                    <a:srcRect/>
                    <a:stretch>
                      <a:fillRect/>
                    </a:stretch>
                  </pic:blipFill>
                  <pic:spPr>
                    <a:xfrm>
                      <a:off x="0" y="0"/>
                      <a:ext cx="2247857" cy="1685925"/>
                    </a:xfrm>
                    <a:prstGeom prst="rect">
                      <a:avLst/>
                    </a:prstGeom>
                  </pic:spPr>
                </pic:pic>
              </a:graphicData>
            </a:graphic>
          </wp:inline>
        </w:drawing>
      </w:r>
    </w:p>
    <w:p w14:paraId="00000076">
      <w:pPr>
        <w:widowControl w:val="0"/>
        <w:spacing w:line="240" w:lineRule="auto"/>
        <w:rPr>
          <w:rFonts w:ascii="Times New Roman" w:hAnsi="Times New Roman" w:eastAsia="Times New Roman" w:cs="Times New Roman"/>
          <w:sz w:val="20"/>
          <w:szCs w:val="20"/>
        </w:rPr>
      </w:pPr>
    </w:p>
    <w:p w14:paraId="00000077">
      <w:pPr>
        <w:widowControl w:val="0"/>
        <w:spacing w:before="62" w:line="240" w:lineRule="auto"/>
        <w:rPr>
          <w:rFonts w:ascii="Times New Roman" w:hAnsi="Times New Roman" w:eastAsia="Times New Roman" w:cs="Times New Roman"/>
          <w:sz w:val="20"/>
          <w:szCs w:val="20"/>
        </w:rPr>
      </w:pPr>
      <w:r>
        <w:drawing>
          <wp:anchor distT="0" distB="0" distL="0" distR="0" simplePos="0" relativeHeight="251659264" behindDoc="0" locked="0" layoutInCell="1" allowOverlap="1">
            <wp:simplePos x="0" y="0"/>
            <wp:positionH relativeFrom="column">
              <wp:posOffset>191135</wp:posOffset>
            </wp:positionH>
            <wp:positionV relativeFrom="paragraph">
              <wp:posOffset>200660</wp:posOffset>
            </wp:positionV>
            <wp:extent cx="3536315" cy="2560955"/>
            <wp:effectExtent l="0" t="0" r="0" b="0"/>
            <wp:wrapTopAndBottom/>
            <wp:docPr id="45" name="image37.jpg" descr="http://www.conceptdraw.com/How-To-Guide/picture/Wireless-router-network-diagram.png"/>
            <wp:cNvGraphicFramePr/>
            <a:graphic xmlns:a="http://schemas.openxmlformats.org/drawingml/2006/main">
              <a:graphicData uri="http://schemas.openxmlformats.org/drawingml/2006/picture">
                <pic:pic xmlns:pic="http://schemas.openxmlformats.org/drawingml/2006/picture">
                  <pic:nvPicPr>
                    <pic:cNvPr id="45" name="image37.jpg" descr="http://www.conceptdraw.com/How-To-Guide/picture/Wireless-router-network-diagram.png"/>
                    <pic:cNvPicPr preferRelativeResize="0"/>
                  </pic:nvPicPr>
                  <pic:blipFill>
                    <a:blip r:embed="rId18"/>
                    <a:srcRect/>
                    <a:stretch>
                      <a:fillRect/>
                    </a:stretch>
                  </pic:blipFill>
                  <pic:spPr>
                    <a:xfrm>
                      <a:off x="0" y="0"/>
                      <a:ext cx="3536114" cy="2560701"/>
                    </a:xfrm>
                    <a:prstGeom prst="rect">
                      <a:avLst/>
                    </a:prstGeom>
                  </pic:spPr>
                </pic:pic>
              </a:graphicData>
            </a:graphic>
          </wp:anchor>
        </w:drawing>
      </w:r>
    </w:p>
    <w:p w14:paraId="00000078">
      <w:pPr>
        <w:widowControl w:val="0"/>
        <w:numPr>
          <w:ilvl w:val="0"/>
          <w:numId w:val="2"/>
        </w:numPr>
        <w:tabs>
          <w:tab w:val="left" w:pos="300"/>
          <w:tab w:val="left" w:pos="302"/>
        </w:tabs>
        <w:spacing w:before="98" w:line="360" w:lineRule="auto"/>
        <w:ind w:left="302" w:right="83" w:hanging="234"/>
        <w:jc w:val="both"/>
        <w:rPr>
          <w:rFonts w:ascii="Times New Roman" w:hAnsi="Times New Roman" w:eastAsia="Times New Roman" w:cs="Times New Roman"/>
        </w:rPr>
      </w:pPr>
      <w:r>
        <w:rPr>
          <w:rFonts w:ascii="Times New Roman" w:hAnsi="Times New Roman" w:eastAsia="Times New Roman" w:cs="Times New Roman"/>
          <w:b/>
          <w:sz w:val="24"/>
          <w:szCs w:val="24"/>
          <w:rtl w:val="0"/>
        </w:rPr>
        <w:t xml:space="preserve">Gate Way: </w:t>
      </w:r>
      <w:r>
        <w:rPr>
          <w:rFonts w:ascii="Times New Roman" w:hAnsi="Times New Roman" w:eastAsia="Times New Roman" w:cs="Times New Roman"/>
          <w:sz w:val="24"/>
          <w:szCs w:val="24"/>
          <w:rtl w:val="0"/>
        </w:rPr>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14:paraId="00000079">
      <w:pPr>
        <w:widowControl w:val="0"/>
        <w:numPr>
          <w:ilvl w:val="1"/>
          <w:numId w:val="2"/>
        </w:numPr>
        <w:tabs>
          <w:tab w:val="left" w:pos="981"/>
        </w:tabs>
        <w:spacing w:before="2" w:line="360" w:lineRule="auto"/>
        <w:ind w:left="981" w:right="784" w:hanging="341"/>
        <w:jc w:val="both"/>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A protocol translation/mapping gateway interconnects networks with different network protocol technologies by performing the required protocol conversions.</w:t>
      </w:r>
    </w:p>
    <w:p w14:paraId="0000007A">
      <w:pPr>
        <w:widowControl w:val="0"/>
        <w:spacing w:line="240" w:lineRule="auto"/>
        <w:ind w:left="88" w:firstLine="0"/>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1868805" cy="806450"/>
            <wp:effectExtent l="0" t="0" r="0" b="0"/>
            <wp:docPr id="26" name="image39.jpg" descr="https://tse2.mm.bing.net/th?id=OIP.vedp5vZY1MNomMQ0H6PdzAHaDN&amp;pid=15.1&amp;P=0&amp;w=356&amp;h=155"/>
            <wp:cNvGraphicFramePr/>
            <a:graphic xmlns:a="http://schemas.openxmlformats.org/drawingml/2006/main">
              <a:graphicData uri="http://schemas.openxmlformats.org/drawingml/2006/picture">
                <pic:pic xmlns:pic="http://schemas.openxmlformats.org/drawingml/2006/picture">
                  <pic:nvPicPr>
                    <pic:cNvPr id="26" name="image39.jpg" descr="https://tse2.mm.bing.net/th?id=OIP.vedp5vZY1MNomMQ0H6PdzAHaDN&amp;pid=15.1&amp;P=0&amp;w=356&amp;h=155"/>
                    <pic:cNvPicPr preferRelativeResize="0"/>
                  </pic:nvPicPr>
                  <pic:blipFill>
                    <a:blip r:embed="rId19"/>
                    <a:srcRect/>
                    <a:stretch>
                      <a:fillRect/>
                    </a:stretch>
                  </pic:blipFill>
                  <pic:spPr>
                    <a:xfrm>
                      <a:off x="0" y="0"/>
                      <a:ext cx="1869214" cy="806767"/>
                    </a:xfrm>
                    <a:prstGeom prst="rect">
                      <a:avLst/>
                    </a:prstGeom>
                  </pic:spPr>
                </pic:pic>
              </a:graphicData>
            </a:graphic>
          </wp:inline>
        </w:drawing>
      </w:r>
    </w:p>
    <w:p w14:paraId="0000007B">
      <w:pPr>
        <w:widowControl w:val="0"/>
        <w:spacing w:line="240" w:lineRule="auto"/>
        <w:rPr>
          <w:rFonts w:ascii="Times New Roman" w:hAnsi="Times New Roman" w:eastAsia="Times New Roman" w:cs="Times New Roman"/>
          <w:sz w:val="20"/>
          <w:szCs w:val="20"/>
        </w:rPr>
      </w:pPr>
    </w:p>
    <w:p w14:paraId="0000007C">
      <w:pPr>
        <w:widowControl w:val="0"/>
        <w:spacing w:before="57" w:line="240" w:lineRule="auto"/>
        <w:rPr>
          <w:rFonts w:ascii="Times New Roman" w:hAnsi="Times New Roman" w:eastAsia="Times New Roman" w:cs="Times New Roman"/>
          <w:sz w:val="20"/>
          <w:szCs w:val="20"/>
        </w:rPr>
        <w:sectPr>
          <w:pgSz w:w="12240" w:h="15840"/>
          <w:pgMar w:top="1420" w:right="992" w:bottom="1200" w:left="992" w:header="0" w:footer="1017" w:gutter="0"/>
          <w:cols w:space="720" w:num="1"/>
        </w:sectPr>
      </w:pPr>
      <w:r>
        <w:drawing>
          <wp:anchor distT="0" distB="0" distL="0" distR="0" simplePos="0" relativeHeight="251659264" behindDoc="0" locked="0" layoutInCell="1" allowOverlap="1">
            <wp:simplePos x="0" y="0"/>
            <wp:positionH relativeFrom="column">
              <wp:posOffset>74295</wp:posOffset>
            </wp:positionH>
            <wp:positionV relativeFrom="paragraph">
              <wp:posOffset>197485</wp:posOffset>
            </wp:positionV>
            <wp:extent cx="6185535" cy="2434590"/>
            <wp:effectExtent l="0" t="0" r="0" b="0"/>
            <wp:wrapTopAndBottom/>
            <wp:docPr id="34" name="image31.jpg"/>
            <wp:cNvGraphicFramePr/>
            <a:graphic xmlns:a="http://schemas.openxmlformats.org/drawingml/2006/main">
              <a:graphicData uri="http://schemas.openxmlformats.org/drawingml/2006/picture">
                <pic:pic xmlns:pic="http://schemas.openxmlformats.org/drawingml/2006/picture">
                  <pic:nvPicPr>
                    <pic:cNvPr id="34" name="image31.jpg"/>
                    <pic:cNvPicPr preferRelativeResize="0"/>
                  </pic:nvPicPr>
                  <pic:blipFill>
                    <a:blip r:embed="rId20"/>
                    <a:srcRect/>
                    <a:stretch>
                      <a:fillRect/>
                    </a:stretch>
                  </pic:blipFill>
                  <pic:spPr>
                    <a:xfrm>
                      <a:off x="0" y="0"/>
                      <a:ext cx="6185563" cy="2434494"/>
                    </a:xfrm>
                    <a:prstGeom prst="rect">
                      <a:avLst/>
                    </a:prstGeom>
                  </pic:spPr>
                </pic:pic>
              </a:graphicData>
            </a:graphic>
          </wp:anchor>
        </w:drawing>
      </w:r>
    </w:p>
    <w:p w14:paraId="0000007D">
      <w:pPr>
        <w:widowControl w:val="0"/>
        <w:numPr>
          <w:ilvl w:val="0"/>
          <w:numId w:val="2"/>
        </w:numPr>
        <w:tabs>
          <w:tab w:val="left" w:pos="410"/>
          <w:tab w:val="left" w:pos="412"/>
        </w:tabs>
        <w:spacing w:before="60" w:line="360" w:lineRule="auto"/>
        <w:ind w:left="412" w:right="84" w:hanging="234"/>
        <w:jc w:val="both"/>
        <w:rPr>
          <w:rFonts w:ascii="Times New Roman" w:hAnsi="Times New Roman" w:eastAsia="Times New Roman" w:cs="Times New Roman"/>
        </w:rPr>
      </w:pPr>
      <w:r>
        <w:rPr>
          <w:rFonts w:ascii="Times New Roman" w:hAnsi="Times New Roman" w:eastAsia="Times New Roman" w:cs="Times New Roman"/>
          <w:sz w:val="24"/>
          <w:szCs w:val="24"/>
          <w:rtl w:val="0"/>
        </w:rPr>
        <w:t xml:space="preserve">Server: A server is a type of </w:t>
      </w:r>
      <w:r>
        <w:fldChar w:fldCharType="begin"/>
      </w:r>
      <w:r>
        <w:instrText xml:space="preserve"> HYPERLINK "https://www.webopedia.com/TERM/C/computer.html" \h </w:instrText>
      </w:r>
      <w:r>
        <w:fldChar w:fldCharType="separate"/>
      </w:r>
      <w:r>
        <w:rPr>
          <w:rFonts w:ascii="Times New Roman" w:hAnsi="Times New Roman" w:eastAsia="Times New Roman" w:cs="Times New Roman"/>
          <w:sz w:val="24"/>
          <w:szCs w:val="24"/>
          <w:rtl w:val="0"/>
        </w:rPr>
        <w:t>computer</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or </w:t>
      </w:r>
      <w:r>
        <w:fldChar w:fldCharType="begin"/>
      </w:r>
      <w:r>
        <w:instrText xml:space="preserve"> HYPERLINK "https://www.webopedia.com/TERM/D/device.html" \h </w:instrText>
      </w:r>
      <w:r>
        <w:fldChar w:fldCharType="separate"/>
      </w:r>
      <w:r>
        <w:rPr>
          <w:rFonts w:ascii="Times New Roman" w:hAnsi="Times New Roman" w:eastAsia="Times New Roman" w:cs="Times New Roman"/>
          <w:sz w:val="24"/>
          <w:szCs w:val="24"/>
          <w:rtl w:val="0"/>
        </w:rPr>
        <w:t>device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on a </w:t>
      </w:r>
      <w:r>
        <w:fldChar w:fldCharType="begin"/>
      </w:r>
      <w:r>
        <w:instrText xml:space="preserve"> HYPERLINK "https://www.webopedia.com/TERM/N/network.html" \h </w:instrText>
      </w:r>
      <w:r>
        <w:fldChar w:fldCharType="separate"/>
      </w:r>
      <w:r>
        <w:rPr>
          <w:rFonts w:ascii="Times New Roman" w:hAnsi="Times New Roman" w:eastAsia="Times New Roman" w:cs="Times New Roman"/>
          <w:sz w:val="24"/>
          <w:szCs w:val="24"/>
          <w:rtl w:val="0"/>
        </w:rPr>
        <w:t>network</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that manages network </w:t>
      </w:r>
      <w:r>
        <w:fldChar w:fldCharType="begin"/>
      </w:r>
      <w:r>
        <w:instrText xml:space="preserve"> HYPERLINK "https://www.webopedia.com/TERM/R/resource.html" \h </w:instrText>
      </w:r>
      <w:r>
        <w:fldChar w:fldCharType="separate"/>
      </w:r>
      <w:r>
        <w:rPr>
          <w:rFonts w:ascii="Times New Roman" w:hAnsi="Times New Roman" w:eastAsia="Times New Roman" w:cs="Times New Roman"/>
          <w:sz w:val="24"/>
          <w:szCs w:val="24"/>
          <w:rtl w:val="0"/>
        </w:rPr>
        <w:t>resources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Servers are often </w:t>
      </w:r>
      <w:r>
        <w:fldChar w:fldCharType="begin"/>
      </w:r>
      <w:r>
        <w:instrText xml:space="preserve"> HYPERLINK "https://www.webopedia.com/TERM/D/dedicated_server.html" \h </w:instrText>
      </w:r>
      <w:r>
        <w:fldChar w:fldCharType="separate"/>
      </w:r>
      <w:r>
        <w:rPr>
          <w:rFonts w:ascii="Times New Roman" w:hAnsi="Times New Roman" w:eastAsia="Times New Roman" w:cs="Times New Roman"/>
          <w:sz w:val="24"/>
          <w:szCs w:val="24"/>
          <w:rtl w:val="0"/>
        </w:rPr>
        <w:t>dedicated,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meaning that they perform no other tasks besides their server tasks. On multiprocessing </w:t>
      </w:r>
      <w:r>
        <w:fldChar w:fldCharType="begin"/>
      </w:r>
      <w:r>
        <w:instrText xml:space="preserve"> HYPERLINK "https://www.webopedia.com/TERM/O/operating_system.html" \h </w:instrText>
      </w:r>
      <w:r>
        <w:fldChar w:fldCharType="separate"/>
      </w:r>
      <w:r>
        <w:rPr>
          <w:rFonts w:ascii="Times New Roman" w:hAnsi="Times New Roman" w:eastAsia="Times New Roman" w:cs="Times New Roman"/>
          <w:sz w:val="24"/>
          <w:szCs w:val="24"/>
          <w:rtl w:val="0"/>
        </w:rPr>
        <w:t>operating systems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however, a single computer can </w:t>
      </w:r>
      <w:r>
        <w:fldChar w:fldCharType="begin"/>
      </w:r>
      <w:r>
        <w:instrText xml:space="preserve"> HYPERLINK "https://www.webopedia.com/TERM/E/execute.html" \h </w:instrText>
      </w:r>
      <w:r>
        <w:fldChar w:fldCharType="separate"/>
      </w:r>
      <w:r>
        <w:rPr>
          <w:rFonts w:ascii="Times New Roman" w:hAnsi="Times New Roman" w:eastAsia="Times New Roman" w:cs="Times New Roman"/>
          <w:sz w:val="24"/>
          <w:szCs w:val="24"/>
          <w:rtl w:val="0"/>
        </w:rPr>
        <w:t>execute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several </w:t>
      </w:r>
      <w:r>
        <w:fldChar w:fldCharType="begin"/>
      </w:r>
      <w:r>
        <w:instrText xml:space="preserve"> HYPERLINK "https://www.webopedia.com/TERM/P/program.html" \h </w:instrText>
      </w:r>
      <w:r>
        <w:fldChar w:fldCharType="separate"/>
      </w:r>
      <w:r>
        <w:rPr>
          <w:rFonts w:ascii="Times New Roman" w:hAnsi="Times New Roman" w:eastAsia="Times New Roman" w:cs="Times New Roman"/>
          <w:sz w:val="24"/>
          <w:szCs w:val="24"/>
          <w:rtl w:val="0"/>
        </w:rPr>
        <w:t>programs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at once. A server in this case could refer to the program that is managing resources rather than the entire computer.</w:t>
      </w:r>
    </w:p>
    <w:p w14:paraId="0000007E">
      <w:pPr>
        <w:widowControl w:val="0"/>
        <w:spacing w:line="240" w:lineRule="auto"/>
        <w:rPr>
          <w:rFonts w:ascii="Times New Roman" w:hAnsi="Times New Roman" w:eastAsia="Times New Roman" w:cs="Times New Roman"/>
          <w:sz w:val="20"/>
          <w:szCs w:val="20"/>
        </w:rPr>
      </w:pPr>
    </w:p>
    <w:p w14:paraId="0000007F">
      <w:pPr>
        <w:widowControl w:val="0"/>
        <w:spacing w:line="240" w:lineRule="auto"/>
        <w:rPr>
          <w:rFonts w:ascii="Times New Roman" w:hAnsi="Times New Roman" w:eastAsia="Times New Roman" w:cs="Times New Roman"/>
          <w:sz w:val="20"/>
          <w:szCs w:val="20"/>
        </w:rPr>
      </w:pPr>
    </w:p>
    <w:p w14:paraId="00000080">
      <w:pPr>
        <w:widowControl w:val="0"/>
        <w:spacing w:before="115" w:line="240" w:lineRule="auto"/>
        <w:rPr>
          <w:rFonts w:ascii="Times New Roman" w:hAnsi="Times New Roman" w:eastAsia="Times New Roman" w:cs="Times New Roman"/>
          <w:sz w:val="20"/>
          <w:szCs w:val="20"/>
        </w:rPr>
      </w:pPr>
      <w:r>
        <w:drawing>
          <wp:anchor distT="0" distB="0" distL="0" distR="0" simplePos="0" relativeHeight="251659264" behindDoc="0" locked="0" layoutInCell="1" allowOverlap="1">
            <wp:simplePos x="0" y="0"/>
            <wp:positionH relativeFrom="column">
              <wp:posOffset>55245</wp:posOffset>
            </wp:positionH>
            <wp:positionV relativeFrom="paragraph">
              <wp:posOffset>234315</wp:posOffset>
            </wp:positionV>
            <wp:extent cx="3435985" cy="2528570"/>
            <wp:effectExtent l="0" t="0" r="0" b="0"/>
            <wp:wrapTopAndBottom/>
            <wp:docPr id="43" name="image33.jpg" descr="https://tse3.mm.bing.net/th?id=OIP.hoUMmatMJZLWKaXQDRoc0QHaFc&amp;pid=15.1&amp;P=0&amp;w=228&amp;h=169"/>
            <wp:cNvGraphicFramePr/>
            <a:graphic xmlns:a="http://schemas.openxmlformats.org/drawingml/2006/main">
              <a:graphicData uri="http://schemas.openxmlformats.org/drawingml/2006/picture">
                <pic:pic xmlns:pic="http://schemas.openxmlformats.org/drawingml/2006/picture">
                  <pic:nvPicPr>
                    <pic:cNvPr id="43" name="image33.jpg" descr="https://tse3.mm.bing.net/th?id=OIP.hoUMmatMJZLWKaXQDRoc0QHaFc&amp;pid=15.1&amp;P=0&amp;w=228&amp;h=169"/>
                    <pic:cNvPicPr preferRelativeResize="0"/>
                  </pic:nvPicPr>
                  <pic:blipFill>
                    <a:blip r:embed="rId21"/>
                    <a:srcRect/>
                    <a:stretch>
                      <a:fillRect/>
                    </a:stretch>
                  </pic:blipFill>
                  <pic:spPr>
                    <a:xfrm>
                      <a:off x="0" y="0"/>
                      <a:ext cx="3436046" cy="2528316"/>
                    </a:xfrm>
                    <a:prstGeom prst="rect">
                      <a:avLst/>
                    </a:prstGeom>
                  </pic:spPr>
                </pic:pic>
              </a:graphicData>
            </a:graphic>
          </wp:anchor>
        </w:drawing>
      </w:r>
    </w:p>
    <w:p w14:paraId="00000081">
      <w:pPr>
        <w:widowControl w:val="0"/>
        <w:numPr>
          <w:ilvl w:val="0"/>
          <w:numId w:val="2"/>
        </w:numPr>
        <w:tabs>
          <w:tab w:val="left" w:pos="410"/>
          <w:tab w:val="left" w:pos="412"/>
        </w:tabs>
        <w:spacing w:before="145" w:line="360" w:lineRule="auto"/>
        <w:ind w:left="412" w:right="86" w:hanging="234"/>
        <w:jc w:val="both"/>
        <w:rPr>
          <w:rFonts w:ascii="Times New Roman" w:hAnsi="Times New Roman" w:eastAsia="Times New Roman" w:cs="Times New Roman"/>
        </w:rPr>
      </w:pPr>
      <w:r>
        <w:rPr>
          <w:rFonts w:ascii="Times New Roman" w:hAnsi="Times New Roman" w:eastAsia="Times New Roman" w:cs="Times New Roman"/>
          <w:b/>
          <w:sz w:val="24"/>
          <w:szCs w:val="24"/>
          <w:rtl w:val="0"/>
        </w:rPr>
        <w:t>Transmission media</w:t>
      </w:r>
      <w:r>
        <w:rPr>
          <w:rFonts w:ascii="Times New Roman" w:hAnsi="Times New Roman" w:eastAsia="Times New Roman" w:cs="Times New Roman"/>
          <w:sz w:val="24"/>
          <w:szCs w:val="24"/>
          <w:rtl w:val="0"/>
        </w:rPr>
        <w:t>: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w:t>
      </w:r>
    </w:p>
    <w:p w14:paraId="00000082">
      <w:pPr>
        <w:widowControl w:val="0"/>
        <w:spacing w:before="5" w:line="240" w:lineRule="auto"/>
        <w:rPr>
          <w:rFonts w:ascii="Times New Roman" w:hAnsi="Times New Roman" w:eastAsia="Times New Roman" w:cs="Times New Roman"/>
          <w:sz w:val="8"/>
          <w:szCs w:val="8"/>
        </w:rPr>
      </w:pPr>
      <w:r>
        <w:drawing>
          <wp:anchor distT="0" distB="0" distL="0" distR="0" simplePos="0" relativeHeight="251659264" behindDoc="0" locked="0" layoutInCell="1" allowOverlap="1">
            <wp:simplePos x="0" y="0"/>
            <wp:positionH relativeFrom="column">
              <wp:posOffset>260985</wp:posOffset>
            </wp:positionH>
            <wp:positionV relativeFrom="paragraph">
              <wp:posOffset>76835</wp:posOffset>
            </wp:positionV>
            <wp:extent cx="1982470" cy="2171700"/>
            <wp:effectExtent l="0" t="0" r="0" b="0"/>
            <wp:wrapTopAndBottom/>
            <wp:docPr id="35" name="image41.jpg" descr="Image result for Transmission media"/>
            <wp:cNvGraphicFramePr/>
            <a:graphic xmlns:a="http://schemas.openxmlformats.org/drawingml/2006/main">
              <a:graphicData uri="http://schemas.openxmlformats.org/drawingml/2006/picture">
                <pic:pic xmlns:pic="http://schemas.openxmlformats.org/drawingml/2006/picture">
                  <pic:nvPicPr>
                    <pic:cNvPr id="35" name="image41.jpg" descr="Image result for Transmission media"/>
                    <pic:cNvPicPr preferRelativeResize="0"/>
                  </pic:nvPicPr>
                  <pic:blipFill>
                    <a:blip r:embed="rId22"/>
                    <a:srcRect/>
                    <a:stretch>
                      <a:fillRect/>
                    </a:stretch>
                  </pic:blipFill>
                  <pic:spPr>
                    <a:xfrm>
                      <a:off x="0" y="0"/>
                      <a:ext cx="1982651" cy="2171700"/>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2299335</wp:posOffset>
            </wp:positionH>
            <wp:positionV relativeFrom="paragraph">
              <wp:posOffset>566420</wp:posOffset>
            </wp:positionV>
            <wp:extent cx="2816860" cy="1697355"/>
            <wp:effectExtent l="0" t="0" r="0" b="0"/>
            <wp:wrapTopAndBottom/>
            <wp:docPr id="20" name="image4.jpg"/>
            <wp:cNvGraphicFramePr/>
            <a:graphic xmlns:a="http://schemas.openxmlformats.org/drawingml/2006/main">
              <a:graphicData uri="http://schemas.openxmlformats.org/drawingml/2006/picture">
                <pic:pic xmlns:pic="http://schemas.openxmlformats.org/drawingml/2006/picture">
                  <pic:nvPicPr>
                    <pic:cNvPr id="20" name="image4.jpg"/>
                    <pic:cNvPicPr preferRelativeResize="0"/>
                  </pic:nvPicPr>
                  <pic:blipFill>
                    <a:blip r:embed="rId23"/>
                    <a:srcRect/>
                    <a:stretch>
                      <a:fillRect/>
                    </a:stretch>
                  </pic:blipFill>
                  <pic:spPr>
                    <a:xfrm>
                      <a:off x="0" y="0"/>
                      <a:ext cx="2817095" cy="1697355"/>
                    </a:xfrm>
                    <a:prstGeom prst="rect">
                      <a:avLst/>
                    </a:prstGeom>
                  </pic:spPr>
                </pic:pic>
              </a:graphicData>
            </a:graphic>
          </wp:anchor>
        </w:drawing>
      </w:r>
    </w:p>
    <w:p w14:paraId="00000083">
      <w:pPr>
        <w:widowControl w:val="0"/>
        <w:spacing w:line="240" w:lineRule="auto"/>
        <w:rPr>
          <w:rFonts w:ascii="Times New Roman" w:hAnsi="Times New Roman" w:eastAsia="Times New Roman" w:cs="Times New Roman"/>
          <w:sz w:val="24"/>
          <w:szCs w:val="24"/>
        </w:rPr>
      </w:pPr>
    </w:p>
    <w:p w14:paraId="00000084">
      <w:pPr>
        <w:widowControl w:val="0"/>
        <w:spacing w:line="240" w:lineRule="auto"/>
        <w:rPr>
          <w:rFonts w:ascii="Times New Roman" w:hAnsi="Times New Roman" w:eastAsia="Times New Roman" w:cs="Times New Roman"/>
          <w:sz w:val="24"/>
          <w:szCs w:val="24"/>
        </w:rPr>
      </w:pPr>
    </w:p>
    <w:p w14:paraId="00000085">
      <w:pPr>
        <w:widowControl w:val="0"/>
        <w:spacing w:before="115" w:line="240" w:lineRule="auto"/>
        <w:rPr>
          <w:rFonts w:ascii="Times New Roman" w:hAnsi="Times New Roman" w:eastAsia="Times New Roman" w:cs="Times New Roman"/>
          <w:sz w:val="24"/>
          <w:szCs w:val="24"/>
        </w:rPr>
      </w:pPr>
    </w:p>
    <w:p w14:paraId="00000086">
      <w:pPr>
        <w:widowControl w:val="0"/>
        <w:spacing w:line="240" w:lineRule="auto"/>
        <w:ind w:left="412"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network components are studied in detail.</w:t>
      </w:r>
    </w:p>
    <w:p w14:paraId="00000087">
      <w:pPr>
        <w:widowControl w:val="0"/>
        <w:spacing w:before="6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088">
      <w:pPr>
        <w:widowControl w:val="0"/>
        <w:spacing w:before="234" w:line="240" w:lineRule="auto"/>
        <w:ind w:right="112"/>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EXPERIMENT-2</w:t>
      </w:r>
    </w:p>
    <w:p w14:paraId="00000089">
      <w:pPr>
        <w:widowControl w:val="0"/>
        <w:spacing w:before="235" w:line="240" w:lineRule="auto"/>
        <w:ind w:left="63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 OF STAR TOPOLOGY USING PACKET TRACER</w:t>
      </w:r>
    </w:p>
    <w:p w14:paraId="0000008A">
      <w:pPr>
        <w:widowControl w:val="0"/>
        <w:spacing w:line="240" w:lineRule="auto"/>
        <w:rPr>
          <w:rFonts w:ascii="Times New Roman" w:hAnsi="Times New Roman" w:eastAsia="Times New Roman" w:cs="Times New Roman"/>
          <w:b/>
          <w:sz w:val="24"/>
          <w:szCs w:val="24"/>
        </w:rPr>
      </w:pPr>
    </w:p>
    <w:p w14:paraId="0000008B">
      <w:pPr>
        <w:widowControl w:val="0"/>
        <w:spacing w:before="192" w:line="240" w:lineRule="auto"/>
        <w:rPr>
          <w:rFonts w:ascii="Times New Roman" w:hAnsi="Times New Roman" w:eastAsia="Times New Roman" w:cs="Times New Roman"/>
          <w:b/>
          <w:sz w:val="24"/>
          <w:szCs w:val="24"/>
        </w:rPr>
      </w:pPr>
    </w:p>
    <w:p w14:paraId="0000008C">
      <w:pPr>
        <w:widowControl w:val="0"/>
        <w:spacing w:line="360" w:lineRule="auto"/>
        <w:ind w:left="256" w:right="9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a star topology using packet tracer and hence to transmit data between the devices connected using star topology.</w:t>
      </w:r>
    </w:p>
    <w:p w14:paraId="0000008D">
      <w:pPr>
        <w:widowControl w:val="0"/>
        <w:spacing w:before="96"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bridge, connectors.</w:t>
      </w:r>
    </w:p>
    <w:p w14:paraId="0000008E">
      <w:pPr>
        <w:widowControl w:val="0"/>
        <w:spacing w:before="233"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 for building topology:</w:t>
      </w:r>
    </w:p>
    <w:p w14:paraId="0000008F">
      <w:pPr>
        <w:widowControl w:val="0"/>
        <w:spacing w:before="140" w:line="240" w:lineRule="auto"/>
        <w:ind w:left="275"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1: Start Packet Tracer</w:t>
      </w:r>
    </w:p>
    <w:p w14:paraId="00000090">
      <w:pPr>
        <w:widowControl w:val="0"/>
        <w:spacing w:before="136" w:line="360" w:lineRule="auto"/>
        <w:ind w:left="268" w:right="4884"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2: Choosing Devices and Connections Step 3: Building the Topology – Adding Hosts</w:t>
      </w:r>
    </w:p>
    <w:p w14:paraId="00000091">
      <w:pPr>
        <w:widowControl w:val="0"/>
        <w:spacing w:before="1" w:line="360" w:lineRule="auto"/>
        <w:ind w:left="1228" w:right="520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End Devices</w:t>
      </w:r>
      <w:r>
        <w:rPr>
          <w:rFonts w:ascii="Times New Roman" w:hAnsi="Times New Roman" w:eastAsia="Times New Roman" w:cs="Times New Roman"/>
          <w:sz w:val="24"/>
          <w:szCs w:val="24"/>
          <w:rtl w:val="0"/>
        </w:rPr>
        <w:t xml:space="preserve">. Single click on the </w:t>
      </w:r>
      <w:r>
        <w:rPr>
          <w:rFonts w:ascii="Times New Roman" w:hAnsi="Times New Roman" w:eastAsia="Times New Roman" w:cs="Times New Roman"/>
          <w:b/>
          <w:sz w:val="24"/>
          <w:szCs w:val="24"/>
          <w:rtl w:val="0"/>
        </w:rPr>
        <w:t xml:space="preserve">Generic </w:t>
      </w:r>
      <w:r>
        <w:rPr>
          <w:rFonts w:ascii="Times New Roman" w:hAnsi="Times New Roman" w:eastAsia="Times New Roman" w:cs="Times New Roman"/>
          <w:sz w:val="24"/>
          <w:szCs w:val="24"/>
          <w:rtl w:val="0"/>
        </w:rPr>
        <w:t>host. Move the cursor into topology area.</w:t>
      </w:r>
    </w:p>
    <w:p w14:paraId="00000092">
      <w:pPr>
        <w:widowControl w:val="0"/>
        <w:spacing w:before="1" w:line="240" w:lineRule="auto"/>
        <w:ind w:left="12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click in the topology area and it copies the device.</w:t>
      </w:r>
    </w:p>
    <w:p w14:paraId="00000093">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4: Building the Topology – Connecting the Hosts to Switches</w:t>
      </w:r>
    </w:p>
    <w:p w14:paraId="00000094">
      <w:pPr>
        <w:widowControl w:val="0"/>
        <w:spacing w:before="139" w:line="360" w:lineRule="auto"/>
        <w:ind w:left="1228" w:right="954"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Select a switch, by clicking once on </w:t>
      </w:r>
      <w:r>
        <w:rPr>
          <w:rFonts w:ascii="Times New Roman" w:hAnsi="Times New Roman" w:eastAsia="Times New Roman" w:cs="Times New Roman"/>
          <w:b/>
          <w:sz w:val="24"/>
          <w:szCs w:val="24"/>
          <w:rtl w:val="0"/>
        </w:rPr>
        <w:t xml:space="preserve">Switches </w:t>
      </w:r>
      <w:r>
        <w:rPr>
          <w:rFonts w:ascii="Times New Roman" w:hAnsi="Times New Roman" w:eastAsia="Times New Roman" w:cs="Times New Roman"/>
          <w:sz w:val="24"/>
          <w:szCs w:val="24"/>
          <w:rtl w:val="0"/>
        </w:rPr>
        <w:t xml:space="preserve">and once on a </w:t>
      </w:r>
      <w:r>
        <w:rPr>
          <w:rFonts w:ascii="Times New Roman" w:hAnsi="Times New Roman" w:eastAsia="Times New Roman" w:cs="Times New Roman"/>
          <w:b/>
          <w:sz w:val="24"/>
          <w:szCs w:val="24"/>
          <w:rtl w:val="0"/>
        </w:rPr>
        <w:t xml:space="preserve">2950-24 </w:t>
      </w:r>
      <w:r>
        <w:rPr>
          <w:rFonts w:ascii="Times New Roman" w:hAnsi="Times New Roman" w:eastAsia="Times New Roman" w:cs="Times New Roman"/>
          <w:sz w:val="24"/>
          <w:szCs w:val="24"/>
          <w:rtl w:val="0"/>
        </w:rPr>
        <w:t>switch. Add the switch by moving the plus sign “</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w:t>
      </w:r>
    </w:p>
    <w:p w14:paraId="00000095">
      <w:pPr>
        <w:widowControl w:val="0"/>
        <w:spacing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5: Connect  PCs to switch by first choosing Connections</w:t>
      </w:r>
    </w:p>
    <w:p w14:paraId="00000096">
      <w:pPr>
        <w:widowControl w:val="0"/>
        <w:spacing w:before="137" w:line="360" w:lineRule="auto"/>
        <w:ind w:left="1108" w:right="4523" w:hanging="1021"/>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the </w:t>
      </w:r>
      <w:r>
        <w:rPr>
          <w:rFonts w:ascii="Times New Roman" w:hAnsi="Times New Roman" w:eastAsia="Times New Roman" w:cs="Times New Roman"/>
          <w:b/>
          <w:sz w:val="24"/>
          <w:szCs w:val="24"/>
          <w:rtl w:val="0"/>
        </w:rPr>
        <w:t xml:space="preserve">Copper Straight-through </w:t>
      </w:r>
      <w:r>
        <w:rPr>
          <w:rFonts w:ascii="Times New Roman" w:hAnsi="Times New Roman" w:eastAsia="Times New Roman" w:cs="Times New Roman"/>
          <w:sz w:val="24"/>
          <w:szCs w:val="24"/>
          <w:rtl w:val="0"/>
        </w:rPr>
        <w:t xml:space="preserve">cable Click once on </w:t>
      </w:r>
      <w:r>
        <w:rPr>
          <w:rFonts w:ascii="Times New Roman" w:hAnsi="Times New Roman" w:eastAsia="Times New Roman" w:cs="Times New Roman"/>
          <w:b/>
          <w:sz w:val="24"/>
          <w:szCs w:val="24"/>
          <w:rtl w:val="0"/>
        </w:rPr>
        <w:t>PC2</w:t>
      </w:r>
    </w:p>
    <w:p w14:paraId="00000097">
      <w:pPr>
        <w:widowControl w:val="0"/>
        <w:spacing w:line="360" w:lineRule="auto"/>
        <w:ind w:left="1108" w:right="6171"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Choose </w:t>
      </w:r>
      <w:r>
        <w:rPr>
          <w:rFonts w:ascii="Times New Roman" w:hAnsi="Times New Roman" w:eastAsia="Times New Roman" w:cs="Times New Roman"/>
          <w:b/>
          <w:sz w:val="24"/>
          <w:szCs w:val="24"/>
          <w:rtl w:val="0"/>
        </w:rPr>
        <w:t xml:space="preserve">Fast Ethernet </w:t>
      </w:r>
      <w:r>
        <w:rPr>
          <w:rFonts w:ascii="Times New Roman" w:hAnsi="Times New Roman" w:eastAsia="Times New Roman" w:cs="Times New Roman"/>
          <w:sz w:val="24"/>
          <w:szCs w:val="24"/>
          <w:rtl w:val="0"/>
        </w:rPr>
        <w:t xml:space="preserve">Drag the cursor to </w:t>
      </w:r>
      <w:r>
        <w:rPr>
          <w:rFonts w:ascii="Times New Roman" w:hAnsi="Times New Roman" w:eastAsia="Times New Roman" w:cs="Times New Roman"/>
          <w:b/>
          <w:sz w:val="24"/>
          <w:szCs w:val="24"/>
          <w:rtl w:val="0"/>
        </w:rPr>
        <w:t xml:space="preserve">Switch0 </w:t>
      </w: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Switch0</w:t>
      </w:r>
    </w:p>
    <w:p w14:paraId="00000098">
      <w:pPr>
        <w:widowControl w:val="0"/>
        <w:spacing w:before="2" w:line="360" w:lineRule="auto"/>
        <w:ind w:left="230" w:right="83" w:firstLine="9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Notice the green link lights on </w:t>
      </w:r>
      <w:r>
        <w:rPr>
          <w:rFonts w:ascii="Times New Roman" w:hAnsi="Times New Roman" w:eastAsia="Times New Roman" w:cs="Times New Roman"/>
          <w:b/>
          <w:sz w:val="24"/>
          <w:szCs w:val="24"/>
          <w:rtl w:val="0"/>
        </w:rPr>
        <w:t xml:space="preserve">PC </w:t>
      </w:r>
      <w:r>
        <w:rPr>
          <w:rFonts w:ascii="Times New Roman" w:hAnsi="Times New Roman" w:eastAsia="Times New Roman" w:cs="Times New Roman"/>
          <w:sz w:val="24"/>
          <w:szCs w:val="24"/>
          <w:rtl w:val="0"/>
        </w:rPr>
        <w:t xml:space="preserve">Ethernet NIC and amber light </w:t>
      </w:r>
      <w:r>
        <w:rPr>
          <w:rFonts w:ascii="Times New Roman" w:hAnsi="Times New Roman" w:eastAsia="Times New Roman" w:cs="Times New Roman"/>
          <w:b/>
          <w:sz w:val="24"/>
          <w:szCs w:val="24"/>
          <w:rtl w:val="0"/>
        </w:rPr>
        <w:t>Switch port</w:t>
      </w:r>
      <w:r>
        <w:rPr>
          <w:rFonts w:ascii="Times New Roman" w:hAnsi="Times New Roman" w:eastAsia="Times New Roman" w:cs="Times New Roman"/>
          <w:sz w:val="24"/>
          <w:szCs w:val="24"/>
          <w:rtl w:val="0"/>
        </w:rPr>
        <w:t>. The switch 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w:t>
      </w:r>
    </w:p>
    <w:p w14:paraId="00000099">
      <w:pPr>
        <w:widowControl w:val="0"/>
        <w:spacing w:line="240" w:lineRule="auto"/>
        <w:ind w:left="87"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6: Configuring IP Addresses and Subnet Masks on the Hosts</w:t>
      </w:r>
    </w:p>
    <w:p w14:paraId="0000009A">
      <w:pPr>
        <w:widowControl w:val="0"/>
        <w:spacing w:before="137" w:line="360" w:lineRule="auto"/>
        <w:ind w:left="808"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To start communication between the hosts IP Addresses and Subnet Masks had to be Configured on the devices. Click once on PC0. Choose the Config tab and click on FastEthernet0. Type the IP address in its field. Click on the subnet mask it will be</w:t>
      </w:r>
    </w:p>
    <w:p w14:paraId="0000009B">
      <w:pPr>
        <w:widowControl w:val="0"/>
        <w:spacing w:before="60" w:line="240" w:lineRule="auto"/>
        <w:ind w:left="80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generated automatically.</w:t>
      </w:r>
    </w:p>
    <w:p w14:paraId="0000009C">
      <w:pPr>
        <w:widowControl w:val="0"/>
        <w:spacing w:before="138" w:line="240" w:lineRule="auto"/>
        <w:ind w:left="20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7: To confirm Data transfer between the devices</w:t>
      </w:r>
    </w:p>
    <w:p w14:paraId="0000009D">
      <w:pPr>
        <w:widowControl w:val="0"/>
        <w:tabs>
          <w:tab w:val="left" w:pos="8674"/>
        </w:tabs>
        <w:spacing w:before="139" w:line="360" w:lineRule="auto"/>
        <w:ind w:left="808" w:right="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node. Select desktop option and then command prompt. Once the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window pops up, ping the IP address of the device to which node0 is connected. Ping statistics will be displayed.</w:t>
      </w:r>
    </w:p>
    <w:p w14:paraId="0000009E">
      <w:pPr>
        <w:widowControl w:val="0"/>
        <w:spacing w:line="240" w:lineRule="auto"/>
        <w:rPr>
          <w:rFonts w:ascii="Times New Roman" w:hAnsi="Times New Roman" w:eastAsia="Times New Roman" w:cs="Times New Roman"/>
          <w:sz w:val="24"/>
          <w:szCs w:val="24"/>
        </w:rPr>
      </w:pPr>
    </w:p>
    <w:p w14:paraId="0000009F">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39465"/>
            <wp:effectExtent l="0" t="0" r="0" b="0"/>
            <wp:docPr id="33" name="image28.jpg"/>
            <wp:cNvGraphicFramePr/>
            <a:graphic xmlns:a="http://schemas.openxmlformats.org/drawingml/2006/main">
              <a:graphicData uri="http://schemas.openxmlformats.org/drawingml/2006/picture">
                <pic:pic xmlns:pic="http://schemas.openxmlformats.org/drawingml/2006/picture">
                  <pic:nvPicPr>
                    <pic:cNvPr id="33" name="image28.jpg"/>
                    <pic:cNvPicPr preferRelativeResize="0"/>
                  </pic:nvPicPr>
                  <pic:blipFill>
                    <a:blip r:embed="rId24"/>
                    <a:srcRect/>
                    <a:stretch>
                      <a:fillRect/>
                    </a:stretch>
                  </pic:blipFill>
                  <pic:spPr>
                    <a:xfrm>
                      <a:off x="0" y="0"/>
                      <a:ext cx="5943600" cy="3339465"/>
                    </a:xfrm>
                    <a:prstGeom prst="rect">
                      <a:avLst/>
                    </a:prstGeom>
                  </pic:spPr>
                </pic:pic>
              </a:graphicData>
            </a:graphic>
          </wp:inline>
        </w:drawing>
      </w:r>
    </w:p>
    <w:p w14:paraId="000000A0">
      <w:pPr>
        <w:widowControl w:val="0"/>
        <w:spacing w:line="240" w:lineRule="auto"/>
        <w:rPr>
          <w:rFonts w:ascii="Times New Roman" w:hAnsi="Times New Roman" w:eastAsia="Times New Roman" w:cs="Times New Roman"/>
          <w:sz w:val="24"/>
          <w:szCs w:val="24"/>
        </w:rPr>
      </w:pPr>
    </w:p>
    <w:p w14:paraId="000000A1">
      <w:pPr>
        <w:widowControl w:val="0"/>
        <w:spacing w:line="240" w:lineRule="auto"/>
        <w:rPr>
          <w:rFonts w:ascii="Times New Roman" w:hAnsi="Times New Roman" w:eastAsia="Times New Roman" w:cs="Times New Roman"/>
          <w:sz w:val="24"/>
          <w:szCs w:val="24"/>
        </w:rPr>
      </w:pPr>
    </w:p>
    <w:p w14:paraId="000000A2">
      <w:pPr>
        <w:widowControl w:val="0"/>
        <w:spacing w:line="240" w:lineRule="auto"/>
        <w:rPr>
          <w:rFonts w:ascii="Times New Roman" w:hAnsi="Times New Roman" w:eastAsia="Times New Roman" w:cs="Times New Roman"/>
          <w:sz w:val="24"/>
          <w:szCs w:val="24"/>
        </w:rPr>
      </w:pPr>
    </w:p>
    <w:p w14:paraId="000000A3">
      <w:pPr>
        <w:widowControl w:val="0"/>
        <w:spacing w:line="240" w:lineRule="auto"/>
        <w:rPr>
          <w:rFonts w:ascii="Times New Roman" w:hAnsi="Times New Roman" w:eastAsia="Times New Roman" w:cs="Times New Roman"/>
          <w:sz w:val="24"/>
          <w:szCs w:val="24"/>
        </w:rPr>
      </w:pPr>
    </w:p>
    <w:p w14:paraId="000000A4">
      <w:pPr>
        <w:widowControl w:val="0"/>
        <w:spacing w:before="139" w:line="240" w:lineRule="auto"/>
        <w:rPr>
          <w:rFonts w:ascii="Times New Roman" w:hAnsi="Times New Roman" w:eastAsia="Times New Roman" w:cs="Times New Roman"/>
          <w:sz w:val="24"/>
          <w:szCs w:val="24"/>
        </w:rPr>
      </w:pPr>
    </w:p>
    <w:p w14:paraId="000000A5">
      <w:pPr>
        <w:widowControl w:val="0"/>
        <w:spacing w:line="240" w:lineRule="auto"/>
        <w:ind w:left="87" w:firstLine="0"/>
        <w:rPr>
          <w:rFonts w:ascii="Times New Roman" w:hAnsi="Times New Roman" w:eastAsia="Times New Roman" w:cs="Times New Roman"/>
          <w:b/>
          <w:sz w:val="24"/>
          <w:szCs w:val="24"/>
        </w:rPr>
      </w:pPr>
    </w:p>
    <w:p w14:paraId="000000A6">
      <w:pPr>
        <w:widowControl w:val="0"/>
        <w:spacing w:line="240" w:lineRule="auto"/>
        <w:ind w:left="87" w:firstLine="0"/>
        <w:rPr>
          <w:rFonts w:ascii="Times New Roman" w:hAnsi="Times New Roman" w:eastAsia="Times New Roman" w:cs="Times New Roman"/>
          <w:b/>
          <w:sz w:val="24"/>
          <w:szCs w:val="24"/>
        </w:rPr>
      </w:pPr>
    </w:p>
    <w:p w14:paraId="000000A7">
      <w:pPr>
        <w:widowControl w:val="0"/>
        <w:spacing w:line="240" w:lineRule="auto"/>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Star topology is implemented with Packet Tracer simulation Tool.</w:t>
      </w:r>
    </w:p>
    <w:p w14:paraId="000000A8">
      <w:pPr>
        <w:widowControl w:val="0"/>
        <w:spacing w:before="6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0A9">
      <w:pPr>
        <w:widowControl w:val="0"/>
        <w:spacing w:before="234" w:line="240" w:lineRule="auto"/>
        <w:ind w:right="472"/>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EXPERIMENT-3</w:t>
      </w:r>
    </w:p>
    <w:p w14:paraId="000000AA">
      <w:pPr>
        <w:widowControl w:val="0"/>
        <w:spacing w:before="235" w:line="240" w:lineRule="auto"/>
        <w:ind w:left="72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 OF BUS TOPOLOGY USING PACKET TRACER</w:t>
      </w:r>
    </w:p>
    <w:p w14:paraId="000000AB">
      <w:pPr>
        <w:widowControl w:val="0"/>
        <w:spacing w:line="240" w:lineRule="auto"/>
        <w:rPr>
          <w:rFonts w:ascii="Times New Roman" w:hAnsi="Times New Roman" w:eastAsia="Times New Roman" w:cs="Times New Roman"/>
          <w:b/>
          <w:sz w:val="24"/>
          <w:szCs w:val="24"/>
        </w:rPr>
      </w:pPr>
    </w:p>
    <w:p w14:paraId="000000AC">
      <w:pPr>
        <w:widowControl w:val="0"/>
        <w:spacing w:line="240" w:lineRule="auto"/>
        <w:rPr>
          <w:rFonts w:ascii="Times New Roman" w:hAnsi="Times New Roman" w:eastAsia="Times New Roman" w:cs="Times New Roman"/>
          <w:b/>
          <w:sz w:val="24"/>
          <w:szCs w:val="24"/>
        </w:rPr>
      </w:pPr>
    </w:p>
    <w:p w14:paraId="000000AD">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a Bus topology using packet tracer and hence to transmit data between the devices connected using Bus topology.</w:t>
      </w:r>
    </w:p>
    <w:p w14:paraId="000000AE">
      <w:pPr>
        <w:widowControl w:val="0"/>
        <w:spacing w:before="96"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 / Apparatus required: </w:t>
      </w:r>
      <w:r>
        <w:rPr>
          <w:rFonts w:ascii="Times New Roman" w:hAnsi="Times New Roman" w:eastAsia="Times New Roman" w:cs="Times New Roman"/>
          <w:sz w:val="24"/>
          <w:szCs w:val="24"/>
          <w:rtl w:val="0"/>
        </w:rPr>
        <w:t>Packet Tracer / End devices, Hubs, connectors.</w:t>
      </w:r>
    </w:p>
    <w:p w14:paraId="000000AF">
      <w:pPr>
        <w:widowControl w:val="0"/>
        <w:spacing w:before="233"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 for building topology:</w:t>
      </w:r>
    </w:p>
    <w:p w14:paraId="000000B0">
      <w:pPr>
        <w:widowControl w:val="0"/>
        <w:spacing w:before="140" w:line="240" w:lineRule="auto"/>
        <w:ind w:left="275"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1: Start Packet Tracer</w:t>
      </w:r>
    </w:p>
    <w:p w14:paraId="000000B1">
      <w:pPr>
        <w:widowControl w:val="0"/>
        <w:spacing w:before="136" w:line="360" w:lineRule="auto"/>
        <w:ind w:left="268" w:right="4884"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2: Choosing Devices and Connections Step 3: Building the Topology – Adding Hosts</w:t>
      </w:r>
    </w:p>
    <w:p w14:paraId="000000B2">
      <w:pPr>
        <w:widowControl w:val="0"/>
        <w:spacing w:before="1" w:line="360" w:lineRule="auto"/>
        <w:ind w:left="1228" w:right="520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End Devices</w:t>
      </w:r>
      <w:r>
        <w:rPr>
          <w:rFonts w:ascii="Times New Roman" w:hAnsi="Times New Roman" w:eastAsia="Times New Roman" w:cs="Times New Roman"/>
          <w:sz w:val="24"/>
          <w:szCs w:val="24"/>
          <w:rtl w:val="0"/>
        </w:rPr>
        <w:t xml:space="preserve">. Single click on the </w:t>
      </w:r>
      <w:r>
        <w:rPr>
          <w:rFonts w:ascii="Times New Roman" w:hAnsi="Times New Roman" w:eastAsia="Times New Roman" w:cs="Times New Roman"/>
          <w:b/>
          <w:sz w:val="24"/>
          <w:szCs w:val="24"/>
          <w:rtl w:val="0"/>
        </w:rPr>
        <w:t xml:space="preserve">Generic </w:t>
      </w:r>
      <w:r>
        <w:rPr>
          <w:rFonts w:ascii="Times New Roman" w:hAnsi="Times New Roman" w:eastAsia="Times New Roman" w:cs="Times New Roman"/>
          <w:sz w:val="24"/>
          <w:szCs w:val="24"/>
          <w:rtl w:val="0"/>
        </w:rPr>
        <w:t>host. Move the cursor into topology area.</w:t>
      </w:r>
    </w:p>
    <w:p w14:paraId="000000B3">
      <w:pPr>
        <w:widowControl w:val="0"/>
        <w:spacing w:before="1" w:line="240" w:lineRule="auto"/>
        <w:ind w:left="12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click in the topology area and it copies the device.</w:t>
      </w:r>
    </w:p>
    <w:p w14:paraId="000000B4">
      <w:pPr>
        <w:widowControl w:val="0"/>
        <w:spacing w:before="137" w:line="240" w:lineRule="auto"/>
        <w:ind w:left="26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4: Building the Topology – Connecting the Hosts to Switches</w:t>
      </w:r>
    </w:p>
    <w:p w14:paraId="000000B5">
      <w:pPr>
        <w:widowControl w:val="0"/>
        <w:spacing w:before="139" w:line="360" w:lineRule="auto"/>
        <w:ind w:left="1228" w:right="954"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Select a switch, by clicking once on </w:t>
      </w:r>
      <w:r>
        <w:rPr>
          <w:rFonts w:ascii="Times New Roman" w:hAnsi="Times New Roman" w:eastAsia="Times New Roman" w:cs="Times New Roman"/>
          <w:b/>
          <w:sz w:val="24"/>
          <w:szCs w:val="24"/>
          <w:rtl w:val="0"/>
        </w:rPr>
        <w:t xml:space="preserve">Switches </w:t>
      </w:r>
      <w:r>
        <w:rPr>
          <w:rFonts w:ascii="Times New Roman" w:hAnsi="Times New Roman" w:eastAsia="Times New Roman" w:cs="Times New Roman"/>
          <w:sz w:val="24"/>
          <w:szCs w:val="24"/>
          <w:rtl w:val="0"/>
        </w:rPr>
        <w:t xml:space="preserve">and once on a </w:t>
      </w:r>
      <w:r>
        <w:rPr>
          <w:rFonts w:ascii="Times New Roman" w:hAnsi="Times New Roman" w:eastAsia="Times New Roman" w:cs="Times New Roman"/>
          <w:b/>
          <w:sz w:val="24"/>
          <w:szCs w:val="24"/>
          <w:rtl w:val="0"/>
        </w:rPr>
        <w:t xml:space="preserve">2950-24 </w:t>
      </w:r>
      <w:r>
        <w:rPr>
          <w:rFonts w:ascii="Times New Roman" w:hAnsi="Times New Roman" w:eastAsia="Times New Roman" w:cs="Times New Roman"/>
          <w:sz w:val="24"/>
          <w:szCs w:val="24"/>
          <w:rtl w:val="0"/>
        </w:rPr>
        <w:t>switch. Add the switch by moving the plus sign “</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w:t>
      </w:r>
    </w:p>
    <w:p w14:paraId="000000B6">
      <w:pPr>
        <w:widowControl w:val="0"/>
        <w:spacing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5: Connect  PCs to switch by first choosing connections</w:t>
      </w:r>
    </w:p>
    <w:p w14:paraId="000000B7">
      <w:pPr>
        <w:widowControl w:val="0"/>
        <w:spacing w:before="137" w:line="360" w:lineRule="auto"/>
        <w:ind w:left="1108" w:right="4523" w:hanging="1021"/>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the </w:t>
      </w:r>
      <w:r>
        <w:rPr>
          <w:rFonts w:ascii="Times New Roman" w:hAnsi="Times New Roman" w:eastAsia="Times New Roman" w:cs="Times New Roman"/>
          <w:b/>
          <w:sz w:val="24"/>
          <w:szCs w:val="24"/>
          <w:rtl w:val="0"/>
        </w:rPr>
        <w:t xml:space="preserve">Copper Straight-through </w:t>
      </w:r>
      <w:r>
        <w:rPr>
          <w:rFonts w:ascii="Times New Roman" w:hAnsi="Times New Roman" w:eastAsia="Times New Roman" w:cs="Times New Roman"/>
          <w:sz w:val="24"/>
          <w:szCs w:val="24"/>
          <w:rtl w:val="0"/>
        </w:rPr>
        <w:t xml:space="preserve">cable Click once on </w:t>
      </w:r>
      <w:r>
        <w:rPr>
          <w:rFonts w:ascii="Times New Roman" w:hAnsi="Times New Roman" w:eastAsia="Times New Roman" w:cs="Times New Roman"/>
          <w:b/>
          <w:sz w:val="24"/>
          <w:szCs w:val="24"/>
          <w:rtl w:val="0"/>
        </w:rPr>
        <w:t>PC2</w:t>
      </w:r>
    </w:p>
    <w:p w14:paraId="000000B8">
      <w:pPr>
        <w:widowControl w:val="0"/>
        <w:spacing w:line="360" w:lineRule="auto"/>
        <w:ind w:left="1108" w:right="6171"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Choose </w:t>
      </w:r>
      <w:r>
        <w:rPr>
          <w:rFonts w:ascii="Times New Roman" w:hAnsi="Times New Roman" w:eastAsia="Times New Roman" w:cs="Times New Roman"/>
          <w:b/>
          <w:sz w:val="24"/>
          <w:szCs w:val="24"/>
          <w:rtl w:val="0"/>
        </w:rPr>
        <w:t xml:space="preserve">Fast Ethernet </w:t>
      </w:r>
      <w:r>
        <w:rPr>
          <w:rFonts w:ascii="Times New Roman" w:hAnsi="Times New Roman" w:eastAsia="Times New Roman" w:cs="Times New Roman"/>
          <w:sz w:val="24"/>
          <w:szCs w:val="24"/>
          <w:rtl w:val="0"/>
        </w:rPr>
        <w:t xml:space="preserve">Drag the cursor to </w:t>
      </w:r>
      <w:r>
        <w:rPr>
          <w:rFonts w:ascii="Times New Roman" w:hAnsi="Times New Roman" w:eastAsia="Times New Roman" w:cs="Times New Roman"/>
          <w:b/>
          <w:sz w:val="24"/>
          <w:szCs w:val="24"/>
          <w:rtl w:val="0"/>
        </w:rPr>
        <w:t xml:space="preserve">Switch0 </w:t>
      </w: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Switch0</w:t>
      </w:r>
    </w:p>
    <w:p w14:paraId="000000B9">
      <w:pPr>
        <w:widowControl w:val="0"/>
        <w:spacing w:before="2" w:line="360" w:lineRule="auto"/>
        <w:ind w:left="1139" w:right="8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Notice the green link lights on </w:t>
      </w:r>
      <w:r>
        <w:rPr>
          <w:rFonts w:ascii="Times New Roman" w:hAnsi="Times New Roman" w:eastAsia="Times New Roman" w:cs="Times New Roman"/>
          <w:b/>
          <w:sz w:val="24"/>
          <w:szCs w:val="24"/>
          <w:rtl w:val="0"/>
        </w:rPr>
        <w:t xml:space="preserve">PC </w:t>
      </w:r>
      <w:r>
        <w:rPr>
          <w:rFonts w:ascii="Times New Roman" w:hAnsi="Times New Roman" w:eastAsia="Times New Roman" w:cs="Times New Roman"/>
          <w:sz w:val="24"/>
          <w:szCs w:val="24"/>
          <w:rtl w:val="0"/>
        </w:rPr>
        <w:t xml:space="preserve">Ethernet NIC and amber light </w:t>
      </w:r>
      <w:r>
        <w:rPr>
          <w:rFonts w:ascii="Times New Roman" w:hAnsi="Times New Roman" w:eastAsia="Times New Roman" w:cs="Times New Roman"/>
          <w:b/>
          <w:sz w:val="24"/>
          <w:szCs w:val="24"/>
          <w:rtl w:val="0"/>
        </w:rPr>
        <w:t>Switch port</w:t>
      </w:r>
      <w:r>
        <w:rPr>
          <w:rFonts w:ascii="Times New Roman" w:hAnsi="Times New Roman" w:eastAsia="Times New Roman" w:cs="Times New Roman"/>
          <w:sz w:val="24"/>
          <w:szCs w:val="24"/>
          <w:rtl w:val="0"/>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000000BA">
      <w:pPr>
        <w:widowControl w:val="0"/>
        <w:spacing w:line="276" w:lineRule="auto"/>
        <w:ind w:left="87"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6: Configuring IP Addresses and Subnet Masks on the Hosts</w:t>
      </w:r>
    </w:p>
    <w:p w14:paraId="000000BB">
      <w:pPr>
        <w:widowControl w:val="0"/>
        <w:spacing w:before="139" w:line="360" w:lineRule="auto"/>
        <w:ind w:left="1082" w:right="83" w:firstLine="60"/>
        <w:jc w:val="both"/>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To start communication between the hosts IP Addresses and Subnet Masks had to be configured on the devices. Click once on PC0. Choose the Config tab and click on FastEthernet0. Type the IP address in its field. Click on the subnet mask it will be generated</w:t>
      </w:r>
    </w:p>
    <w:p w14:paraId="000000BC">
      <w:pPr>
        <w:widowControl w:val="0"/>
        <w:spacing w:before="60" w:line="240" w:lineRule="auto"/>
        <w:ind w:left="108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automatically.</w:t>
      </w:r>
    </w:p>
    <w:p w14:paraId="000000BD">
      <w:pPr>
        <w:widowControl w:val="0"/>
        <w:spacing w:before="138" w:line="240" w:lineRule="auto"/>
        <w:ind w:left="20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7: To confirm Data transfer between the devices</w:t>
      </w:r>
    </w:p>
    <w:p w14:paraId="000000BE">
      <w:pPr>
        <w:widowControl w:val="0"/>
        <w:spacing w:before="139" w:line="360" w:lineRule="auto"/>
        <w:ind w:left="1082" w:right="88"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node. Select desktop option and then command prompt. Once the window pops up, ping the IP address of the device to which node0 is connected. Ping statistics will be displayed.</w:t>
      </w:r>
    </w:p>
    <w:p w14:paraId="000000BF">
      <w:pPr>
        <w:widowControl w:val="0"/>
        <w:spacing w:line="240" w:lineRule="auto"/>
        <w:rPr>
          <w:rFonts w:ascii="Times New Roman" w:hAnsi="Times New Roman" w:eastAsia="Times New Roman" w:cs="Times New Roman"/>
          <w:sz w:val="24"/>
          <w:szCs w:val="24"/>
        </w:rPr>
      </w:pPr>
    </w:p>
    <w:p w14:paraId="000000C0">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2583815"/>
            <wp:effectExtent l="0" t="0" r="0" b="0"/>
            <wp:docPr id="32" name="image35.jpg"/>
            <wp:cNvGraphicFramePr/>
            <a:graphic xmlns:a="http://schemas.openxmlformats.org/drawingml/2006/main">
              <a:graphicData uri="http://schemas.openxmlformats.org/drawingml/2006/picture">
                <pic:pic xmlns:pic="http://schemas.openxmlformats.org/drawingml/2006/picture">
                  <pic:nvPicPr>
                    <pic:cNvPr id="32" name="image35.jpg"/>
                    <pic:cNvPicPr preferRelativeResize="0"/>
                  </pic:nvPicPr>
                  <pic:blipFill>
                    <a:blip r:embed="rId25"/>
                    <a:srcRect/>
                    <a:stretch>
                      <a:fillRect/>
                    </a:stretch>
                  </pic:blipFill>
                  <pic:spPr>
                    <a:xfrm>
                      <a:off x="0" y="0"/>
                      <a:ext cx="5943600" cy="2583815"/>
                    </a:xfrm>
                    <a:prstGeom prst="rect">
                      <a:avLst/>
                    </a:prstGeom>
                  </pic:spPr>
                </pic:pic>
              </a:graphicData>
            </a:graphic>
          </wp:inline>
        </w:drawing>
      </w:r>
    </w:p>
    <w:p w14:paraId="000000C1">
      <w:pPr>
        <w:widowControl w:val="0"/>
        <w:spacing w:line="240" w:lineRule="auto"/>
        <w:rPr>
          <w:rFonts w:ascii="Times New Roman" w:hAnsi="Times New Roman" w:eastAsia="Times New Roman" w:cs="Times New Roman"/>
          <w:sz w:val="24"/>
          <w:szCs w:val="24"/>
        </w:rPr>
      </w:pPr>
    </w:p>
    <w:p w14:paraId="000000C2">
      <w:pPr>
        <w:widowControl w:val="0"/>
        <w:spacing w:line="240" w:lineRule="auto"/>
        <w:rPr>
          <w:rFonts w:ascii="Times New Roman" w:hAnsi="Times New Roman" w:eastAsia="Times New Roman" w:cs="Times New Roman"/>
          <w:sz w:val="24"/>
          <w:szCs w:val="24"/>
        </w:rPr>
      </w:pPr>
    </w:p>
    <w:p w14:paraId="000000C3">
      <w:pPr>
        <w:widowControl w:val="0"/>
        <w:spacing w:line="240" w:lineRule="auto"/>
        <w:rPr>
          <w:rFonts w:ascii="Times New Roman" w:hAnsi="Times New Roman" w:eastAsia="Times New Roman" w:cs="Times New Roman"/>
          <w:sz w:val="24"/>
          <w:szCs w:val="24"/>
        </w:rPr>
      </w:pPr>
    </w:p>
    <w:p w14:paraId="000000C4">
      <w:pPr>
        <w:widowControl w:val="0"/>
        <w:spacing w:line="240" w:lineRule="auto"/>
        <w:rPr>
          <w:rFonts w:ascii="Times New Roman" w:hAnsi="Times New Roman" w:eastAsia="Times New Roman" w:cs="Times New Roman"/>
          <w:sz w:val="24"/>
          <w:szCs w:val="24"/>
        </w:rPr>
      </w:pPr>
    </w:p>
    <w:p w14:paraId="000000C5">
      <w:pPr>
        <w:widowControl w:val="0"/>
        <w:spacing w:line="240" w:lineRule="auto"/>
        <w:rPr>
          <w:rFonts w:ascii="Times New Roman" w:hAnsi="Times New Roman" w:eastAsia="Times New Roman" w:cs="Times New Roman"/>
          <w:sz w:val="24"/>
          <w:szCs w:val="24"/>
        </w:rPr>
      </w:pPr>
    </w:p>
    <w:p w14:paraId="000000C6">
      <w:pPr>
        <w:widowControl w:val="0"/>
        <w:spacing w:line="240" w:lineRule="auto"/>
        <w:rPr>
          <w:rFonts w:ascii="Times New Roman" w:hAnsi="Times New Roman" w:eastAsia="Times New Roman" w:cs="Times New Roman"/>
          <w:sz w:val="24"/>
          <w:szCs w:val="24"/>
        </w:rPr>
      </w:pPr>
    </w:p>
    <w:p w14:paraId="000000C7">
      <w:pPr>
        <w:widowControl w:val="0"/>
        <w:spacing w:line="240" w:lineRule="auto"/>
        <w:rPr>
          <w:rFonts w:ascii="Times New Roman" w:hAnsi="Times New Roman" w:eastAsia="Times New Roman" w:cs="Times New Roman"/>
          <w:sz w:val="24"/>
          <w:szCs w:val="24"/>
        </w:rPr>
      </w:pPr>
    </w:p>
    <w:p w14:paraId="000000C8">
      <w:pPr>
        <w:widowControl w:val="0"/>
        <w:spacing w:line="240" w:lineRule="auto"/>
        <w:rPr>
          <w:rFonts w:ascii="Times New Roman" w:hAnsi="Times New Roman" w:eastAsia="Times New Roman" w:cs="Times New Roman"/>
          <w:sz w:val="24"/>
          <w:szCs w:val="24"/>
        </w:rPr>
      </w:pPr>
    </w:p>
    <w:p w14:paraId="000000C9">
      <w:pPr>
        <w:widowControl w:val="0"/>
        <w:spacing w:line="240" w:lineRule="auto"/>
        <w:rPr>
          <w:rFonts w:ascii="Times New Roman" w:hAnsi="Times New Roman" w:eastAsia="Times New Roman" w:cs="Times New Roman"/>
          <w:sz w:val="24"/>
          <w:szCs w:val="24"/>
        </w:rPr>
      </w:pPr>
    </w:p>
    <w:p w14:paraId="000000CA">
      <w:pPr>
        <w:widowControl w:val="0"/>
        <w:spacing w:line="240" w:lineRule="auto"/>
        <w:rPr>
          <w:rFonts w:ascii="Times New Roman" w:hAnsi="Times New Roman" w:eastAsia="Times New Roman" w:cs="Times New Roman"/>
          <w:sz w:val="24"/>
          <w:szCs w:val="24"/>
        </w:rPr>
      </w:pPr>
    </w:p>
    <w:p w14:paraId="000000CB">
      <w:pPr>
        <w:widowControl w:val="0"/>
        <w:spacing w:line="240" w:lineRule="auto"/>
        <w:rPr>
          <w:rFonts w:ascii="Times New Roman" w:hAnsi="Times New Roman" w:eastAsia="Times New Roman" w:cs="Times New Roman"/>
          <w:sz w:val="24"/>
          <w:szCs w:val="24"/>
        </w:rPr>
      </w:pPr>
    </w:p>
    <w:p w14:paraId="000000CC">
      <w:pPr>
        <w:widowControl w:val="0"/>
        <w:spacing w:line="240" w:lineRule="auto"/>
        <w:rPr>
          <w:rFonts w:ascii="Times New Roman" w:hAnsi="Times New Roman" w:eastAsia="Times New Roman" w:cs="Times New Roman"/>
          <w:sz w:val="24"/>
          <w:szCs w:val="24"/>
        </w:rPr>
      </w:pPr>
    </w:p>
    <w:p w14:paraId="000000CD">
      <w:pPr>
        <w:widowControl w:val="0"/>
        <w:spacing w:line="240" w:lineRule="auto"/>
        <w:rPr>
          <w:rFonts w:ascii="Times New Roman" w:hAnsi="Times New Roman" w:eastAsia="Times New Roman" w:cs="Times New Roman"/>
          <w:sz w:val="24"/>
          <w:szCs w:val="24"/>
        </w:rPr>
      </w:pPr>
    </w:p>
    <w:p w14:paraId="000000CE">
      <w:pPr>
        <w:widowControl w:val="0"/>
        <w:spacing w:line="240" w:lineRule="auto"/>
        <w:rPr>
          <w:rFonts w:ascii="Times New Roman" w:hAnsi="Times New Roman" w:eastAsia="Times New Roman" w:cs="Times New Roman"/>
          <w:sz w:val="24"/>
          <w:szCs w:val="24"/>
        </w:rPr>
      </w:pPr>
    </w:p>
    <w:p w14:paraId="000000CF">
      <w:pPr>
        <w:widowControl w:val="0"/>
        <w:spacing w:line="240" w:lineRule="auto"/>
        <w:rPr>
          <w:rFonts w:ascii="Times New Roman" w:hAnsi="Times New Roman" w:eastAsia="Times New Roman" w:cs="Times New Roman"/>
          <w:sz w:val="24"/>
          <w:szCs w:val="24"/>
        </w:rPr>
      </w:pPr>
    </w:p>
    <w:p w14:paraId="000000D0">
      <w:pPr>
        <w:widowControl w:val="0"/>
        <w:spacing w:line="240" w:lineRule="auto"/>
        <w:rPr>
          <w:rFonts w:ascii="Times New Roman" w:hAnsi="Times New Roman" w:eastAsia="Times New Roman" w:cs="Times New Roman"/>
          <w:sz w:val="24"/>
          <w:szCs w:val="24"/>
        </w:rPr>
      </w:pPr>
    </w:p>
    <w:p w14:paraId="000000D1">
      <w:pPr>
        <w:widowControl w:val="0"/>
        <w:spacing w:line="240" w:lineRule="auto"/>
        <w:rPr>
          <w:rFonts w:ascii="Times New Roman" w:hAnsi="Times New Roman" w:eastAsia="Times New Roman" w:cs="Times New Roman"/>
          <w:sz w:val="24"/>
          <w:szCs w:val="24"/>
        </w:rPr>
      </w:pPr>
    </w:p>
    <w:p w14:paraId="000000D2">
      <w:pPr>
        <w:widowControl w:val="0"/>
        <w:spacing w:line="24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Bus topology is implemented with Packet Tracer simulation Tool.</w:t>
      </w:r>
    </w:p>
    <w:p w14:paraId="000000D3">
      <w:pPr>
        <w:widowControl w:val="0"/>
        <w:spacing w:before="60" w:line="240" w:lineRule="auto"/>
        <w:ind w:left="87"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Date:                                                                     </w:t>
      </w:r>
    </w:p>
    <w:p w14:paraId="000000D4">
      <w:pPr>
        <w:widowControl w:val="0"/>
        <w:spacing w:before="1" w:line="240" w:lineRule="auto"/>
        <w:ind w:left="0" w:right="1137" w:firstLine="0"/>
        <w:jc w:val="center"/>
        <w:rPr>
          <w:rFonts w:ascii="Times New Roman" w:hAnsi="Times New Roman" w:eastAsia="Times New Roman" w:cs="Times New Roman"/>
          <w:b/>
          <w:sz w:val="24"/>
          <w:szCs w:val="24"/>
        </w:rPr>
      </w:pPr>
    </w:p>
    <w:p w14:paraId="000000D5">
      <w:pPr>
        <w:widowControl w:val="0"/>
        <w:spacing w:before="1" w:line="240" w:lineRule="auto"/>
        <w:ind w:left="0" w:right="1137" w:firstLine="0"/>
        <w:jc w:val="center"/>
        <w:rPr>
          <w:rFonts w:ascii="Times New Roman" w:hAnsi="Times New Roman" w:eastAsia="Times New Roman" w:cs="Times New Roman"/>
          <w:b/>
          <w:sz w:val="24"/>
          <w:szCs w:val="24"/>
        </w:rPr>
        <w:sectPr>
          <w:pgSz w:w="12240" w:h="15840"/>
          <w:pgMar w:top="1360" w:right="992" w:bottom="1200" w:left="992" w:header="0" w:footer="1017" w:gutter="0"/>
          <w:cols w:equalWidth="0" w:num="2">
            <w:col w:w="4956" w:space="14"/>
            <w:col w:w="4956"/>
          </w:cols>
        </w:sectPr>
      </w:pPr>
      <w:r>
        <w:rPr>
          <w:rFonts w:ascii="Times New Roman" w:hAnsi="Times New Roman" w:eastAsia="Times New Roman" w:cs="Times New Roman"/>
          <w:b/>
          <w:sz w:val="24"/>
          <w:szCs w:val="24"/>
          <w:rtl w:val="0"/>
        </w:rPr>
        <w:t>EXPERIMENT-4:IMPLEMENTATION OF RING TOPOLOGY USING PACKET TRACER</w:t>
      </w:r>
    </w:p>
    <w:p w14:paraId="000000D6">
      <w:pPr>
        <w:widowControl w:val="0"/>
        <w:spacing w:line="240" w:lineRule="auto"/>
        <w:rPr>
          <w:rFonts w:ascii="Times New Roman" w:hAnsi="Times New Roman" w:eastAsia="Times New Roman" w:cs="Times New Roman"/>
          <w:b/>
          <w:sz w:val="24"/>
          <w:szCs w:val="24"/>
        </w:rPr>
      </w:pPr>
    </w:p>
    <w:p w14:paraId="000000D7">
      <w:pPr>
        <w:widowControl w:val="0"/>
        <w:spacing w:line="240" w:lineRule="auto"/>
        <w:rPr>
          <w:rFonts w:ascii="Times New Roman" w:hAnsi="Times New Roman" w:eastAsia="Times New Roman" w:cs="Times New Roman"/>
          <w:b/>
          <w:sz w:val="24"/>
          <w:szCs w:val="24"/>
        </w:rPr>
      </w:pPr>
    </w:p>
    <w:p w14:paraId="000000D8">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a Ring topology using packet tracer and hence to transmit data between the devices connected using Ring topology.</w:t>
      </w:r>
    </w:p>
    <w:p w14:paraId="000000D9">
      <w:pPr>
        <w:widowControl w:val="0"/>
        <w:spacing w:before="96"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 / Apparatus required: </w:t>
      </w:r>
      <w:r>
        <w:rPr>
          <w:rFonts w:ascii="Times New Roman" w:hAnsi="Times New Roman" w:eastAsia="Times New Roman" w:cs="Times New Roman"/>
          <w:sz w:val="24"/>
          <w:szCs w:val="24"/>
          <w:rtl w:val="0"/>
        </w:rPr>
        <w:t>Packet Tracer / End devices, Hubs, Connectors.</w:t>
      </w:r>
    </w:p>
    <w:p w14:paraId="000000DA">
      <w:pPr>
        <w:widowControl w:val="0"/>
        <w:spacing w:before="233"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 for building topology:</w:t>
      </w:r>
    </w:p>
    <w:p w14:paraId="000000DB">
      <w:pPr>
        <w:widowControl w:val="0"/>
        <w:spacing w:before="140" w:line="240" w:lineRule="auto"/>
        <w:ind w:left="275"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1: Start Packet Tracer</w:t>
      </w:r>
    </w:p>
    <w:p w14:paraId="000000DC">
      <w:pPr>
        <w:widowControl w:val="0"/>
        <w:spacing w:before="137" w:line="360" w:lineRule="auto"/>
        <w:ind w:left="268" w:right="4884"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2: Choosing Devices and Connections Step 3: Building the Topology – Adding Hosts</w:t>
      </w:r>
    </w:p>
    <w:p w14:paraId="000000DD">
      <w:pPr>
        <w:widowControl w:val="0"/>
        <w:spacing w:line="360" w:lineRule="auto"/>
        <w:ind w:left="1228" w:right="520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End Devices</w:t>
      </w:r>
      <w:r>
        <w:rPr>
          <w:rFonts w:ascii="Times New Roman" w:hAnsi="Times New Roman" w:eastAsia="Times New Roman" w:cs="Times New Roman"/>
          <w:sz w:val="24"/>
          <w:szCs w:val="24"/>
          <w:rtl w:val="0"/>
        </w:rPr>
        <w:t xml:space="preserve">. Single click on the </w:t>
      </w:r>
      <w:r>
        <w:rPr>
          <w:rFonts w:ascii="Times New Roman" w:hAnsi="Times New Roman" w:eastAsia="Times New Roman" w:cs="Times New Roman"/>
          <w:b/>
          <w:sz w:val="24"/>
          <w:szCs w:val="24"/>
          <w:rtl w:val="0"/>
        </w:rPr>
        <w:t xml:space="preserve">Generic </w:t>
      </w:r>
      <w:r>
        <w:rPr>
          <w:rFonts w:ascii="Times New Roman" w:hAnsi="Times New Roman" w:eastAsia="Times New Roman" w:cs="Times New Roman"/>
          <w:sz w:val="24"/>
          <w:szCs w:val="24"/>
          <w:rtl w:val="0"/>
        </w:rPr>
        <w:t>host. Move the cursor into topology area.</w:t>
      </w:r>
    </w:p>
    <w:p w14:paraId="000000DE">
      <w:pPr>
        <w:widowControl w:val="0"/>
        <w:spacing w:before="1" w:line="240" w:lineRule="auto"/>
        <w:ind w:left="12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click in the topology area and it copies the device.</w:t>
      </w:r>
    </w:p>
    <w:p w14:paraId="000000DF">
      <w:pPr>
        <w:widowControl w:val="0"/>
        <w:spacing w:before="137" w:line="240" w:lineRule="auto"/>
        <w:ind w:left="26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4: Building the Topology – Connecting the Hosts to Switches</w:t>
      </w:r>
    </w:p>
    <w:p w14:paraId="000000E0">
      <w:pPr>
        <w:widowControl w:val="0"/>
        <w:spacing w:before="139" w:line="360" w:lineRule="auto"/>
        <w:ind w:left="1228" w:right="954"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Select a switch, by clicking once on </w:t>
      </w:r>
      <w:r>
        <w:rPr>
          <w:rFonts w:ascii="Times New Roman" w:hAnsi="Times New Roman" w:eastAsia="Times New Roman" w:cs="Times New Roman"/>
          <w:b/>
          <w:sz w:val="24"/>
          <w:szCs w:val="24"/>
          <w:rtl w:val="0"/>
        </w:rPr>
        <w:t xml:space="preserve">Switches </w:t>
      </w:r>
      <w:r>
        <w:rPr>
          <w:rFonts w:ascii="Times New Roman" w:hAnsi="Times New Roman" w:eastAsia="Times New Roman" w:cs="Times New Roman"/>
          <w:sz w:val="24"/>
          <w:szCs w:val="24"/>
          <w:rtl w:val="0"/>
        </w:rPr>
        <w:t xml:space="preserve">and once on a </w:t>
      </w:r>
      <w:r>
        <w:rPr>
          <w:rFonts w:ascii="Times New Roman" w:hAnsi="Times New Roman" w:eastAsia="Times New Roman" w:cs="Times New Roman"/>
          <w:b/>
          <w:sz w:val="24"/>
          <w:szCs w:val="24"/>
          <w:rtl w:val="0"/>
        </w:rPr>
        <w:t xml:space="preserve">2950-24 </w:t>
      </w:r>
      <w:r>
        <w:rPr>
          <w:rFonts w:ascii="Times New Roman" w:hAnsi="Times New Roman" w:eastAsia="Times New Roman" w:cs="Times New Roman"/>
          <w:sz w:val="24"/>
          <w:szCs w:val="24"/>
          <w:rtl w:val="0"/>
        </w:rPr>
        <w:t>switch. Add the switch by moving the plus sign “</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w:t>
      </w:r>
    </w:p>
    <w:p w14:paraId="000000E1">
      <w:pPr>
        <w:widowControl w:val="0"/>
        <w:spacing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5: Connect  PCs to switch by first choosing connections</w:t>
      </w:r>
    </w:p>
    <w:p w14:paraId="000000E2">
      <w:pPr>
        <w:widowControl w:val="0"/>
        <w:spacing w:before="137" w:line="360" w:lineRule="auto"/>
        <w:ind w:left="1108" w:right="4523" w:hanging="1021"/>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the </w:t>
      </w:r>
      <w:r>
        <w:rPr>
          <w:rFonts w:ascii="Times New Roman" w:hAnsi="Times New Roman" w:eastAsia="Times New Roman" w:cs="Times New Roman"/>
          <w:b/>
          <w:sz w:val="24"/>
          <w:szCs w:val="24"/>
          <w:rtl w:val="0"/>
        </w:rPr>
        <w:t xml:space="preserve">Copper Straight-through </w:t>
      </w:r>
      <w:r>
        <w:rPr>
          <w:rFonts w:ascii="Times New Roman" w:hAnsi="Times New Roman" w:eastAsia="Times New Roman" w:cs="Times New Roman"/>
          <w:sz w:val="24"/>
          <w:szCs w:val="24"/>
          <w:rtl w:val="0"/>
        </w:rPr>
        <w:t xml:space="preserve">cable Click once on </w:t>
      </w:r>
      <w:r>
        <w:rPr>
          <w:rFonts w:ascii="Times New Roman" w:hAnsi="Times New Roman" w:eastAsia="Times New Roman" w:cs="Times New Roman"/>
          <w:b/>
          <w:sz w:val="24"/>
          <w:szCs w:val="24"/>
          <w:rtl w:val="0"/>
        </w:rPr>
        <w:t>PC2</w:t>
      </w:r>
    </w:p>
    <w:p w14:paraId="000000E3">
      <w:pPr>
        <w:widowControl w:val="0"/>
        <w:spacing w:line="360" w:lineRule="auto"/>
        <w:ind w:left="1108" w:right="6171"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Choose </w:t>
      </w:r>
      <w:r>
        <w:rPr>
          <w:rFonts w:ascii="Times New Roman" w:hAnsi="Times New Roman" w:eastAsia="Times New Roman" w:cs="Times New Roman"/>
          <w:b/>
          <w:sz w:val="24"/>
          <w:szCs w:val="24"/>
          <w:rtl w:val="0"/>
        </w:rPr>
        <w:t xml:space="preserve">Fast Ethernet </w:t>
      </w:r>
      <w:r>
        <w:rPr>
          <w:rFonts w:ascii="Times New Roman" w:hAnsi="Times New Roman" w:eastAsia="Times New Roman" w:cs="Times New Roman"/>
          <w:sz w:val="24"/>
          <w:szCs w:val="24"/>
          <w:rtl w:val="0"/>
        </w:rPr>
        <w:t xml:space="preserve">Drag the cursor to </w:t>
      </w:r>
      <w:r>
        <w:rPr>
          <w:rFonts w:ascii="Times New Roman" w:hAnsi="Times New Roman" w:eastAsia="Times New Roman" w:cs="Times New Roman"/>
          <w:b/>
          <w:sz w:val="24"/>
          <w:szCs w:val="24"/>
          <w:rtl w:val="0"/>
        </w:rPr>
        <w:t xml:space="preserve">Switch0 </w:t>
      </w: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Switch0</w:t>
      </w:r>
    </w:p>
    <w:p w14:paraId="000000E4">
      <w:pPr>
        <w:widowControl w:val="0"/>
        <w:spacing w:before="2" w:line="360" w:lineRule="auto"/>
        <w:ind w:left="1139" w:right="8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Notice the green link lights on </w:t>
      </w:r>
      <w:r>
        <w:rPr>
          <w:rFonts w:ascii="Times New Roman" w:hAnsi="Times New Roman" w:eastAsia="Times New Roman" w:cs="Times New Roman"/>
          <w:b/>
          <w:sz w:val="24"/>
          <w:szCs w:val="24"/>
          <w:rtl w:val="0"/>
        </w:rPr>
        <w:t xml:space="preserve">PC </w:t>
      </w:r>
      <w:r>
        <w:rPr>
          <w:rFonts w:ascii="Times New Roman" w:hAnsi="Times New Roman" w:eastAsia="Times New Roman" w:cs="Times New Roman"/>
          <w:sz w:val="24"/>
          <w:szCs w:val="24"/>
          <w:rtl w:val="0"/>
        </w:rPr>
        <w:t xml:space="preserve">Ethernet NIC and amber light </w:t>
      </w:r>
      <w:r>
        <w:rPr>
          <w:rFonts w:ascii="Times New Roman" w:hAnsi="Times New Roman" w:eastAsia="Times New Roman" w:cs="Times New Roman"/>
          <w:b/>
          <w:sz w:val="24"/>
          <w:szCs w:val="24"/>
          <w:rtl w:val="0"/>
        </w:rPr>
        <w:t>Switch port</w:t>
      </w:r>
      <w:r>
        <w:rPr>
          <w:rFonts w:ascii="Times New Roman" w:hAnsi="Times New Roman" w:eastAsia="Times New Roman" w:cs="Times New Roman"/>
          <w:sz w:val="24"/>
          <w:szCs w:val="24"/>
          <w:rtl w:val="0"/>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000000E5">
      <w:pPr>
        <w:widowControl w:val="0"/>
        <w:spacing w:line="276" w:lineRule="auto"/>
        <w:ind w:left="87"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6: Configuring IP Addresses and Subnet Masks on the Hosts</w:t>
      </w:r>
    </w:p>
    <w:p w14:paraId="000000E6">
      <w:pPr>
        <w:widowControl w:val="0"/>
        <w:spacing w:before="139" w:line="360" w:lineRule="auto"/>
        <w:ind w:left="1221" w:right="86" w:firstLine="0"/>
        <w:jc w:val="both"/>
        <w:rPr>
          <w:rFonts w:ascii="Times New Roman" w:hAnsi="Times New Roman" w:eastAsia="Times New Roman" w:cs="Times New Roman"/>
          <w:sz w:val="24"/>
          <w:szCs w:val="24"/>
        </w:rPr>
        <w:sectPr>
          <w:type w:val="continuous"/>
          <w:pgSz w:w="12240" w:h="15840"/>
          <w:pgMar w:top="1440" w:right="992" w:bottom="1200" w:left="992" w:header="0" w:footer="1017" w:gutter="0"/>
          <w:cols w:space="720" w:num="1"/>
        </w:sectPr>
      </w:pPr>
      <w:r>
        <w:rPr>
          <w:rFonts w:ascii="Times New Roman" w:hAnsi="Times New Roman" w:eastAsia="Times New Roman" w:cs="Times New Roman"/>
          <w:sz w:val="24"/>
          <w:szCs w:val="24"/>
          <w:rtl w:val="0"/>
        </w:rPr>
        <w:t>To start communication between the hosts IP Addresses and Subnet Masks had to be configured on the devices. Click once on PC0. Choose the Config tab and click on FastEthernet0. Type the IP address in its field. Click on the subnet mask it will be generated</w:t>
      </w:r>
    </w:p>
    <w:p w14:paraId="000000E7">
      <w:pPr>
        <w:widowControl w:val="0"/>
        <w:spacing w:before="60" w:line="240" w:lineRule="auto"/>
        <w:ind w:left="122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automatically.</w:t>
      </w:r>
    </w:p>
    <w:p w14:paraId="000000E8">
      <w:pPr>
        <w:widowControl w:val="0"/>
        <w:spacing w:before="138" w:line="240" w:lineRule="auto"/>
        <w:ind w:left="20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7: To confirm Data transfer between the devices</w:t>
      </w:r>
    </w:p>
    <w:p w14:paraId="000000E9">
      <w:pPr>
        <w:widowControl w:val="0"/>
        <w:spacing w:before="139" w:line="360" w:lineRule="auto"/>
        <w:ind w:left="1221" w:right="8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node. Select desktop option and then command prompt. Once the window pops up, ping the IP address of the device to which node0 is connected. Ping statistics will be displayed.</w:t>
      </w:r>
    </w:p>
    <w:p w14:paraId="000000EA">
      <w:pPr>
        <w:widowControl w:val="0"/>
        <w:spacing w:line="240" w:lineRule="auto"/>
        <w:rPr>
          <w:rFonts w:ascii="Times New Roman" w:hAnsi="Times New Roman" w:eastAsia="Times New Roman" w:cs="Times New Roman"/>
          <w:sz w:val="24"/>
          <w:szCs w:val="24"/>
        </w:rPr>
      </w:pPr>
    </w:p>
    <w:p w14:paraId="000000EB">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203575"/>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40" name="image12.jpg"/>
                    <pic:cNvPicPr preferRelativeResize="0"/>
                  </pic:nvPicPr>
                  <pic:blipFill>
                    <a:blip r:embed="rId26"/>
                    <a:srcRect/>
                    <a:stretch>
                      <a:fillRect/>
                    </a:stretch>
                  </pic:blipFill>
                  <pic:spPr>
                    <a:xfrm>
                      <a:off x="0" y="0"/>
                      <a:ext cx="5943600" cy="3203575"/>
                    </a:xfrm>
                    <a:prstGeom prst="rect">
                      <a:avLst/>
                    </a:prstGeom>
                  </pic:spPr>
                </pic:pic>
              </a:graphicData>
            </a:graphic>
          </wp:inline>
        </w:drawing>
      </w:r>
    </w:p>
    <w:p w14:paraId="000000EC">
      <w:pPr>
        <w:widowControl w:val="0"/>
        <w:spacing w:line="240" w:lineRule="auto"/>
        <w:rPr>
          <w:rFonts w:ascii="Times New Roman" w:hAnsi="Times New Roman" w:eastAsia="Times New Roman" w:cs="Times New Roman"/>
          <w:sz w:val="24"/>
          <w:szCs w:val="24"/>
        </w:rPr>
      </w:pPr>
    </w:p>
    <w:p w14:paraId="000000ED">
      <w:pPr>
        <w:widowControl w:val="0"/>
        <w:spacing w:line="240" w:lineRule="auto"/>
        <w:rPr>
          <w:rFonts w:ascii="Times New Roman" w:hAnsi="Times New Roman" w:eastAsia="Times New Roman" w:cs="Times New Roman"/>
          <w:sz w:val="24"/>
          <w:szCs w:val="24"/>
        </w:rPr>
      </w:pPr>
    </w:p>
    <w:p w14:paraId="000000EE">
      <w:pPr>
        <w:widowControl w:val="0"/>
        <w:spacing w:line="240" w:lineRule="auto"/>
        <w:rPr>
          <w:rFonts w:ascii="Times New Roman" w:hAnsi="Times New Roman" w:eastAsia="Times New Roman" w:cs="Times New Roman"/>
          <w:sz w:val="24"/>
          <w:szCs w:val="24"/>
        </w:rPr>
      </w:pPr>
    </w:p>
    <w:p w14:paraId="000000EF">
      <w:pPr>
        <w:widowControl w:val="0"/>
        <w:spacing w:line="240" w:lineRule="auto"/>
        <w:rPr>
          <w:rFonts w:ascii="Times New Roman" w:hAnsi="Times New Roman" w:eastAsia="Times New Roman" w:cs="Times New Roman"/>
          <w:sz w:val="24"/>
          <w:szCs w:val="24"/>
        </w:rPr>
      </w:pPr>
    </w:p>
    <w:p w14:paraId="000000F0">
      <w:pPr>
        <w:widowControl w:val="0"/>
        <w:spacing w:line="240" w:lineRule="auto"/>
        <w:rPr>
          <w:rFonts w:ascii="Times New Roman" w:hAnsi="Times New Roman" w:eastAsia="Times New Roman" w:cs="Times New Roman"/>
          <w:sz w:val="24"/>
          <w:szCs w:val="24"/>
        </w:rPr>
      </w:pPr>
    </w:p>
    <w:p w14:paraId="000000F1">
      <w:pPr>
        <w:widowControl w:val="0"/>
        <w:spacing w:line="240" w:lineRule="auto"/>
        <w:rPr>
          <w:rFonts w:ascii="Times New Roman" w:hAnsi="Times New Roman" w:eastAsia="Times New Roman" w:cs="Times New Roman"/>
          <w:sz w:val="24"/>
          <w:szCs w:val="24"/>
        </w:rPr>
      </w:pPr>
    </w:p>
    <w:p w14:paraId="000000F2">
      <w:pPr>
        <w:widowControl w:val="0"/>
        <w:spacing w:line="240" w:lineRule="auto"/>
        <w:rPr>
          <w:rFonts w:ascii="Times New Roman" w:hAnsi="Times New Roman" w:eastAsia="Times New Roman" w:cs="Times New Roman"/>
          <w:sz w:val="24"/>
          <w:szCs w:val="24"/>
        </w:rPr>
      </w:pPr>
    </w:p>
    <w:p w14:paraId="000000F3">
      <w:pPr>
        <w:widowControl w:val="0"/>
        <w:spacing w:line="240" w:lineRule="auto"/>
        <w:rPr>
          <w:rFonts w:ascii="Times New Roman" w:hAnsi="Times New Roman" w:eastAsia="Times New Roman" w:cs="Times New Roman"/>
          <w:sz w:val="24"/>
          <w:szCs w:val="24"/>
        </w:rPr>
      </w:pPr>
    </w:p>
    <w:p w14:paraId="000000F4">
      <w:pPr>
        <w:widowControl w:val="0"/>
        <w:spacing w:line="240" w:lineRule="auto"/>
        <w:rPr>
          <w:rFonts w:ascii="Times New Roman" w:hAnsi="Times New Roman" w:eastAsia="Times New Roman" w:cs="Times New Roman"/>
          <w:sz w:val="24"/>
          <w:szCs w:val="24"/>
        </w:rPr>
      </w:pPr>
    </w:p>
    <w:p w14:paraId="000000F5">
      <w:pPr>
        <w:widowControl w:val="0"/>
        <w:spacing w:line="240" w:lineRule="auto"/>
        <w:rPr>
          <w:rFonts w:ascii="Times New Roman" w:hAnsi="Times New Roman" w:eastAsia="Times New Roman" w:cs="Times New Roman"/>
          <w:sz w:val="24"/>
          <w:szCs w:val="24"/>
        </w:rPr>
      </w:pPr>
    </w:p>
    <w:p w14:paraId="000000F6">
      <w:pPr>
        <w:widowControl w:val="0"/>
        <w:spacing w:line="240" w:lineRule="auto"/>
        <w:rPr>
          <w:rFonts w:ascii="Times New Roman" w:hAnsi="Times New Roman" w:eastAsia="Times New Roman" w:cs="Times New Roman"/>
          <w:sz w:val="24"/>
          <w:szCs w:val="24"/>
        </w:rPr>
      </w:pPr>
    </w:p>
    <w:p w14:paraId="000000F7">
      <w:pPr>
        <w:widowControl w:val="0"/>
        <w:spacing w:line="240" w:lineRule="auto"/>
        <w:rPr>
          <w:rFonts w:ascii="Times New Roman" w:hAnsi="Times New Roman" w:eastAsia="Times New Roman" w:cs="Times New Roman"/>
          <w:sz w:val="24"/>
          <w:szCs w:val="24"/>
        </w:rPr>
      </w:pPr>
    </w:p>
    <w:p w14:paraId="000000F8">
      <w:pPr>
        <w:widowControl w:val="0"/>
        <w:spacing w:line="24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Ring topology is implemented with Packet Tracer simulation Tool.</w:t>
      </w:r>
    </w:p>
    <w:p w14:paraId="000000F9">
      <w:pPr>
        <w:widowControl w:val="0"/>
        <w:spacing w:before="6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0FA">
      <w:pPr>
        <w:widowControl w:val="0"/>
        <w:spacing w:before="234" w:line="240" w:lineRule="auto"/>
        <w:ind w:right="698"/>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EXPERIMENT-5</w:t>
      </w:r>
    </w:p>
    <w:p w14:paraId="000000FB">
      <w:pPr>
        <w:widowControl w:val="0"/>
        <w:spacing w:before="235" w:line="240" w:lineRule="auto"/>
        <w:ind w:left="56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 OF MESH TOPOLOGY USING PACKET TRACER</w:t>
      </w:r>
    </w:p>
    <w:p w14:paraId="000000FC">
      <w:pPr>
        <w:widowControl w:val="0"/>
        <w:spacing w:line="240" w:lineRule="auto"/>
        <w:rPr>
          <w:rFonts w:ascii="Times New Roman" w:hAnsi="Times New Roman" w:eastAsia="Times New Roman" w:cs="Times New Roman"/>
          <w:b/>
          <w:sz w:val="24"/>
          <w:szCs w:val="24"/>
        </w:rPr>
      </w:pPr>
    </w:p>
    <w:p w14:paraId="000000FD">
      <w:pPr>
        <w:widowControl w:val="0"/>
        <w:spacing w:line="240" w:lineRule="auto"/>
        <w:rPr>
          <w:rFonts w:ascii="Times New Roman" w:hAnsi="Times New Roman" w:eastAsia="Times New Roman" w:cs="Times New Roman"/>
          <w:b/>
          <w:sz w:val="24"/>
          <w:szCs w:val="24"/>
        </w:rPr>
      </w:pPr>
    </w:p>
    <w:p w14:paraId="000000FE">
      <w:pPr>
        <w:widowControl w:val="0"/>
        <w:spacing w:line="360" w:lineRule="auto"/>
        <w:ind w:left="87" w:right="94"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a Mesh topology using packet tracer and hence to transmit data between the devices connected using Mesh topology.</w:t>
      </w:r>
    </w:p>
    <w:p w14:paraId="000000FF">
      <w:pPr>
        <w:widowControl w:val="0"/>
        <w:spacing w:before="96"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 / Apparatus required: </w:t>
      </w:r>
      <w:r>
        <w:rPr>
          <w:rFonts w:ascii="Times New Roman" w:hAnsi="Times New Roman" w:eastAsia="Times New Roman" w:cs="Times New Roman"/>
          <w:sz w:val="24"/>
          <w:szCs w:val="24"/>
          <w:rtl w:val="0"/>
        </w:rPr>
        <w:t>Packet Tracer / End devices, Hubs, Connectors.</w:t>
      </w:r>
    </w:p>
    <w:p w14:paraId="00000100">
      <w:pPr>
        <w:widowControl w:val="0"/>
        <w:spacing w:before="233"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 for building topology:</w:t>
      </w:r>
    </w:p>
    <w:p w14:paraId="00000101">
      <w:pPr>
        <w:widowControl w:val="0"/>
        <w:spacing w:before="140" w:line="240" w:lineRule="auto"/>
        <w:ind w:left="275"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1: Start Packet Tracer</w:t>
      </w:r>
    </w:p>
    <w:p w14:paraId="00000102">
      <w:pPr>
        <w:widowControl w:val="0"/>
        <w:spacing w:before="136" w:line="360" w:lineRule="auto"/>
        <w:ind w:left="268" w:right="4884"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2: Choosing Devices and Connections Step 3: Building the Topology – Adding Hosts</w:t>
      </w:r>
    </w:p>
    <w:p w14:paraId="00000103">
      <w:pPr>
        <w:widowControl w:val="0"/>
        <w:spacing w:before="1" w:line="360" w:lineRule="auto"/>
        <w:ind w:left="1228" w:right="520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End Devices</w:t>
      </w:r>
      <w:r>
        <w:rPr>
          <w:rFonts w:ascii="Times New Roman" w:hAnsi="Times New Roman" w:eastAsia="Times New Roman" w:cs="Times New Roman"/>
          <w:sz w:val="24"/>
          <w:szCs w:val="24"/>
          <w:rtl w:val="0"/>
        </w:rPr>
        <w:t xml:space="preserve">. Single click on the </w:t>
      </w:r>
      <w:r>
        <w:rPr>
          <w:rFonts w:ascii="Times New Roman" w:hAnsi="Times New Roman" w:eastAsia="Times New Roman" w:cs="Times New Roman"/>
          <w:b/>
          <w:sz w:val="24"/>
          <w:szCs w:val="24"/>
          <w:rtl w:val="0"/>
        </w:rPr>
        <w:t xml:space="preserve">Generic </w:t>
      </w:r>
      <w:r>
        <w:rPr>
          <w:rFonts w:ascii="Times New Roman" w:hAnsi="Times New Roman" w:eastAsia="Times New Roman" w:cs="Times New Roman"/>
          <w:sz w:val="24"/>
          <w:szCs w:val="24"/>
          <w:rtl w:val="0"/>
        </w:rPr>
        <w:t>host. Move the cursor into topology area.</w:t>
      </w:r>
    </w:p>
    <w:p w14:paraId="00000104">
      <w:pPr>
        <w:widowControl w:val="0"/>
        <w:spacing w:before="1" w:line="240" w:lineRule="auto"/>
        <w:ind w:left="12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click in the topology area and it copies the device.</w:t>
      </w:r>
    </w:p>
    <w:p w14:paraId="00000105">
      <w:pPr>
        <w:widowControl w:val="0"/>
        <w:spacing w:before="137" w:line="240" w:lineRule="auto"/>
        <w:ind w:left="26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4: Building the Topology – Connecting the Hosts to Switches</w:t>
      </w:r>
    </w:p>
    <w:p w14:paraId="00000106">
      <w:pPr>
        <w:widowControl w:val="0"/>
        <w:spacing w:before="139" w:line="360" w:lineRule="auto"/>
        <w:ind w:left="1228" w:right="954"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Select a switch, by clicking once on </w:t>
      </w:r>
      <w:r>
        <w:rPr>
          <w:rFonts w:ascii="Times New Roman" w:hAnsi="Times New Roman" w:eastAsia="Times New Roman" w:cs="Times New Roman"/>
          <w:b/>
          <w:sz w:val="24"/>
          <w:szCs w:val="24"/>
          <w:rtl w:val="0"/>
        </w:rPr>
        <w:t xml:space="preserve">Switches </w:t>
      </w:r>
      <w:r>
        <w:rPr>
          <w:rFonts w:ascii="Times New Roman" w:hAnsi="Times New Roman" w:eastAsia="Times New Roman" w:cs="Times New Roman"/>
          <w:sz w:val="24"/>
          <w:szCs w:val="24"/>
          <w:rtl w:val="0"/>
        </w:rPr>
        <w:t xml:space="preserve">and once on a </w:t>
      </w:r>
      <w:r>
        <w:rPr>
          <w:rFonts w:ascii="Times New Roman" w:hAnsi="Times New Roman" w:eastAsia="Times New Roman" w:cs="Times New Roman"/>
          <w:b/>
          <w:sz w:val="24"/>
          <w:szCs w:val="24"/>
          <w:rtl w:val="0"/>
        </w:rPr>
        <w:t xml:space="preserve">2950-24 </w:t>
      </w:r>
      <w:r>
        <w:rPr>
          <w:rFonts w:ascii="Times New Roman" w:hAnsi="Times New Roman" w:eastAsia="Times New Roman" w:cs="Times New Roman"/>
          <w:sz w:val="24"/>
          <w:szCs w:val="24"/>
          <w:rtl w:val="0"/>
        </w:rPr>
        <w:t>switch. Add the switch by moving the plus sign “</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w:t>
      </w:r>
    </w:p>
    <w:p w14:paraId="00000107">
      <w:pPr>
        <w:widowControl w:val="0"/>
        <w:spacing w:line="240" w:lineRule="auto"/>
        <w:ind w:left="20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5: Connect  PCs to switch by first choosing connections</w:t>
      </w:r>
    </w:p>
    <w:p w14:paraId="00000108">
      <w:pPr>
        <w:widowControl w:val="0"/>
        <w:spacing w:before="137" w:line="360" w:lineRule="auto"/>
        <w:ind w:left="1108" w:right="4523" w:hanging="90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the </w:t>
      </w:r>
      <w:r>
        <w:rPr>
          <w:rFonts w:ascii="Times New Roman" w:hAnsi="Times New Roman" w:eastAsia="Times New Roman" w:cs="Times New Roman"/>
          <w:b/>
          <w:sz w:val="24"/>
          <w:szCs w:val="24"/>
          <w:rtl w:val="0"/>
        </w:rPr>
        <w:t xml:space="preserve">Copper Straight-through </w:t>
      </w:r>
      <w:r>
        <w:rPr>
          <w:rFonts w:ascii="Times New Roman" w:hAnsi="Times New Roman" w:eastAsia="Times New Roman" w:cs="Times New Roman"/>
          <w:sz w:val="24"/>
          <w:szCs w:val="24"/>
          <w:rtl w:val="0"/>
        </w:rPr>
        <w:t xml:space="preserve">cable Click once on </w:t>
      </w:r>
      <w:r>
        <w:rPr>
          <w:rFonts w:ascii="Times New Roman" w:hAnsi="Times New Roman" w:eastAsia="Times New Roman" w:cs="Times New Roman"/>
          <w:b/>
          <w:sz w:val="24"/>
          <w:szCs w:val="24"/>
          <w:rtl w:val="0"/>
        </w:rPr>
        <w:t>PC2</w:t>
      </w:r>
    </w:p>
    <w:p w14:paraId="00000109">
      <w:pPr>
        <w:widowControl w:val="0"/>
        <w:spacing w:line="360" w:lineRule="auto"/>
        <w:ind w:left="1108" w:right="6171"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Choose </w:t>
      </w:r>
      <w:r>
        <w:rPr>
          <w:rFonts w:ascii="Times New Roman" w:hAnsi="Times New Roman" w:eastAsia="Times New Roman" w:cs="Times New Roman"/>
          <w:b/>
          <w:sz w:val="24"/>
          <w:szCs w:val="24"/>
          <w:rtl w:val="0"/>
        </w:rPr>
        <w:t xml:space="preserve">Fast Ethernet </w:t>
      </w:r>
      <w:r>
        <w:rPr>
          <w:rFonts w:ascii="Times New Roman" w:hAnsi="Times New Roman" w:eastAsia="Times New Roman" w:cs="Times New Roman"/>
          <w:sz w:val="24"/>
          <w:szCs w:val="24"/>
          <w:rtl w:val="0"/>
        </w:rPr>
        <w:t xml:space="preserve">Drag the cursor to </w:t>
      </w:r>
      <w:r>
        <w:rPr>
          <w:rFonts w:ascii="Times New Roman" w:hAnsi="Times New Roman" w:eastAsia="Times New Roman" w:cs="Times New Roman"/>
          <w:b/>
          <w:sz w:val="24"/>
          <w:szCs w:val="24"/>
          <w:rtl w:val="0"/>
        </w:rPr>
        <w:t xml:space="preserve">Switch0 </w:t>
      </w: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Switch0</w:t>
      </w:r>
    </w:p>
    <w:p w14:paraId="0000010A">
      <w:pPr>
        <w:widowControl w:val="0"/>
        <w:spacing w:before="2" w:line="360" w:lineRule="auto"/>
        <w:ind w:left="1139" w:right="8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Notice the green link lights on </w:t>
      </w:r>
      <w:r>
        <w:rPr>
          <w:rFonts w:ascii="Times New Roman" w:hAnsi="Times New Roman" w:eastAsia="Times New Roman" w:cs="Times New Roman"/>
          <w:b/>
          <w:sz w:val="24"/>
          <w:szCs w:val="24"/>
          <w:rtl w:val="0"/>
        </w:rPr>
        <w:t xml:space="preserve">PC </w:t>
      </w:r>
      <w:r>
        <w:rPr>
          <w:rFonts w:ascii="Times New Roman" w:hAnsi="Times New Roman" w:eastAsia="Times New Roman" w:cs="Times New Roman"/>
          <w:sz w:val="24"/>
          <w:szCs w:val="24"/>
          <w:rtl w:val="0"/>
        </w:rPr>
        <w:t xml:space="preserve">Ethernet NIC and amber light </w:t>
      </w:r>
      <w:r>
        <w:rPr>
          <w:rFonts w:ascii="Times New Roman" w:hAnsi="Times New Roman" w:eastAsia="Times New Roman" w:cs="Times New Roman"/>
          <w:b/>
          <w:sz w:val="24"/>
          <w:szCs w:val="24"/>
          <w:rtl w:val="0"/>
        </w:rPr>
        <w:t>Switch port</w:t>
      </w:r>
      <w:r>
        <w:rPr>
          <w:rFonts w:ascii="Times New Roman" w:hAnsi="Times New Roman" w:eastAsia="Times New Roman" w:cs="Times New Roman"/>
          <w:sz w:val="24"/>
          <w:szCs w:val="24"/>
          <w:rtl w:val="0"/>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0000010B">
      <w:pPr>
        <w:widowControl w:val="0"/>
        <w:spacing w:line="276" w:lineRule="auto"/>
        <w:ind w:left="87"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6: Configuring IP Addresses and Subnet Masks on the Hosts</w:t>
      </w:r>
    </w:p>
    <w:p w14:paraId="0000010C">
      <w:pPr>
        <w:widowControl w:val="0"/>
        <w:spacing w:before="139" w:line="360" w:lineRule="auto"/>
        <w:ind w:left="1221" w:right="86" w:firstLine="0"/>
        <w:jc w:val="both"/>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To start communication between the hosts IP Addresses and Subnet Masks had to be configured on the devices. Click once on PC0. Choose the Config tab and click on FastEthernet0. Type the IP address in its field. Click on the subnet mask it will be generated</w:t>
      </w:r>
    </w:p>
    <w:p w14:paraId="0000010D">
      <w:pPr>
        <w:widowControl w:val="0"/>
        <w:spacing w:before="60" w:line="240" w:lineRule="auto"/>
        <w:ind w:left="122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automatically.</w:t>
      </w:r>
    </w:p>
    <w:p w14:paraId="0000010E">
      <w:pPr>
        <w:widowControl w:val="0"/>
        <w:spacing w:before="138" w:line="240" w:lineRule="auto"/>
        <w:ind w:left="20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7: To confirm Data transfer between the devices</w:t>
      </w:r>
    </w:p>
    <w:p w14:paraId="0000010F">
      <w:pPr>
        <w:widowControl w:val="0"/>
        <w:spacing w:before="139" w:line="360" w:lineRule="auto"/>
        <w:ind w:left="1221" w:right="82"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node. Select desktop option and then command prompt. Once the window pops up, ping the IP address of the device to which node0 is connected. Ping statistic will be displayed.</w:t>
      </w:r>
    </w:p>
    <w:p w14:paraId="00000110">
      <w:pPr>
        <w:widowControl w:val="0"/>
        <w:spacing w:line="240" w:lineRule="auto"/>
        <w:rPr>
          <w:rFonts w:ascii="Times New Roman" w:hAnsi="Times New Roman" w:eastAsia="Times New Roman" w:cs="Times New Roman"/>
          <w:sz w:val="24"/>
          <w:szCs w:val="24"/>
        </w:rPr>
      </w:pPr>
    </w:p>
    <w:p w14:paraId="00000111">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203575"/>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17" name="image12.jpg"/>
                    <pic:cNvPicPr preferRelativeResize="0"/>
                  </pic:nvPicPr>
                  <pic:blipFill>
                    <a:blip r:embed="rId26"/>
                    <a:srcRect/>
                    <a:stretch>
                      <a:fillRect/>
                    </a:stretch>
                  </pic:blipFill>
                  <pic:spPr>
                    <a:xfrm>
                      <a:off x="0" y="0"/>
                      <a:ext cx="5943600" cy="3203575"/>
                    </a:xfrm>
                    <a:prstGeom prst="rect">
                      <a:avLst/>
                    </a:prstGeom>
                  </pic:spPr>
                </pic:pic>
              </a:graphicData>
            </a:graphic>
          </wp:inline>
        </w:drawing>
      </w:r>
    </w:p>
    <w:p w14:paraId="00000112">
      <w:pPr>
        <w:widowControl w:val="0"/>
        <w:spacing w:line="240" w:lineRule="auto"/>
        <w:rPr>
          <w:rFonts w:ascii="Times New Roman" w:hAnsi="Times New Roman" w:eastAsia="Times New Roman" w:cs="Times New Roman"/>
          <w:sz w:val="24"/>
          <w:szCs w:val="24"/>
        </w:rPr>
      </w:pPr>
    </w:p>
    <w:p w14:paraId="00000113">
      <w:pPr>
        <w:widowControl w:val="0"/>
        <w:spacing w:line="240" w:lineRule="auto"/>
        <w:rPr>
          <w:rFonts w:ascii="Times New Roman" w:hAnsi="Times New Roman" w:eastAsia="Times New Roman" w:cs="Times New Roman"/>
          <w:sz w:val="24"/>
          <w:szCs w:val="24"/>
        </w:rPr>
      </w:pPr>
    </w:p>
    <w:p w14:paraId="00000114">
      <w:pPr>
        <w:widowControl w:val="0"/>
        <w:spacing w:line="240" w:lineRule="auto"/>
        <w:rPr>
          <w:rFonts w:ascii="Times New Roman" w:hAnsi="Times New Roman" w:eastAsia="Times New Roman" w:cs="Times New Roman"/>
          <w:sz w:val="24"/>
          <w:szCs w:val="24"/>
        </w:rPr>
      </w:pPr>
    </w:p>
    <w:p w14:paraId="00000115">
      <w:pPr>
        <w:widowControl w:val="0"/>
        <w:spacing w:line="240" w:lineRule="auto"/>
        <w:rPr>
          <w:rFonts w:ascii="Times New Roman" w:hAnsi="Times New Roman" w:eastAsia="Times New Roman" w:cs="Times New Roman"/>
          <w:sz w:val="24"/>
          <w:szCs w:val="24"/>
        </w:rPr>
      </w:pPr>
    </w:p>
    <w:p w14:paraId="00000116">
      <w:pPr>
        <w:widowControl w:val="0"/>
        <w:spacing w:line="240" w:lineRule="auto"/>
        <w:rPr>
          <w:rFonts w:ascii="Times New Roman" w:hAnsi="Times New Roman" w:eastAsia="Times New Roman" w:cs="Times New Roman"/>
          <w:sz w:val="24"/>
          <w:szCs w:val="24"/>
        </w:rPr>
      </w:pPr>
    </w:p>
    <w:p w14:paraId="00000117">
      <w:pPr>
        <w:widowControl w:val="0"/>
        <w:spacing w:line="240" w:lineRule="auto"/>
        <w:rPr>
          <w:rFonts w:ascii="Times New Roman" w:hAnsi="Times New Roman" w:eastAsia="Times New Roman" w:cs="Times New Roman"/>
          <w:sz w:val="24"/>
          <w:szCs w:val="24"/>
        </w:rPr>
      </w:pPr>
    </w:p>
    <w:p w14:paraId="00000118">
      <w:pPr>
        <w:widowControl w:val="0"/>
        <w:spacing w:line="240" w:lineRule="auto"/>
        <w:rPr>
          <w:rFonts w:ascii="Times New Roman" w:hAnsi="Times New Roman" w:eastAsia="Times New Roman" w:cs="Times New Roman"/>
          <w:sz w:val="24"/>
          <w:szCs w:val="24"/>
        </w:rPr>
      </w:pPr>
    </w:p>
    <w:p w14:paraId="00000119">
      <w:pPr>
        <w:widowControl w:val="0"/>
        <w:spacing w:line="240" w:lineRule="auto"/>
        <w:rPr>
          <w:rFonts w:ascii="Times New Roman" w:hAnsi="Times New Roman" w:eastAsia="Times New Roman" w:cs="Times New Roman"/>
          <w:sz w:val="24"/>
          <w:szCs w:val="24"/>
        </w:rPr>
      </w:pPr>
    </w:p>
    <w:p w14:paraId="0000011A">
      <w:pPr>
        <w:widowControl w:val="0"/>
        <w:spacing w:before="139" w:line="240" w:lineRule="auto"/>
        <w:rPr>
          <w:rFonts w:ascii="Times New Roman" w:hAnsi="Times New Roman" w:eastAsia="Times New Roman" w:cs="Times New Roman"/>
          <w:sz w:val="24"/>
          <w:szCs w:val="24"/>
        </w:rPr>
      </w:pPr>
    </w:p>
    <w:p w14:paraId="0000011B">
      <w:pPr>
        <w:widowControl w:val="0"/>
        <w:spacing w:line="24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Mesh topology is implemented with Packet Tracer simulation Tool.</w:t>
      </w:r>
    </w:p>
    <w:p w14:paraId="0000011C">
      <w:pPr>
        <w:widowControl w:val="0"/>
        <w:spacing w:before="6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1D">
      <w:pPr>
        <w:widowControl w:val="0"/>
        <w:spacing w:before="234" w:line="240" w:lineRule="auto"/>
        <w:ind w:right="472"/>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EXPERIMENT-6</w:t>
      </w:r>
    </w:p>
    <w:p w14:paraId="0000011E">
      <w:pPr>
        <w:widowControl w:val="0"/>
        <w:spacing w:before="235" w:line="240" w:lineRule="auto"/>
        <w:ind w:left="662"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 OF TREE TOPOLOGY USING PACKET TRACER</w:t>
      </w:r>
    </w:p>
    <w:p w14:paraId="0000011F">
      <w:pPr>
        <w:widowControl w:val="0"/>
        <w:spacing w:line="240" w:lineRule="auto"/>
        <w:rPr>
          <w:rFonts w:ascii="Times New Roman" w:hAnsi="Times New Roman" w:eastAsia="Times New Roman" w:cs="Times New Roman"/>
          <w:b/>
          <w:sz w:val="24"/>
          <w:szCs w:val="24"/>
        </w:rPr>
      </w:pPr>
    </w:p>
    <w:p w14:paraId="00000120">
      <w:pPr>
        <w:widowControl w:val="0"/>
        <w:spacing w:before="192" w:line="240" w:lineRule="auto"/>
        <w:rPr>
          <w:rFonts w:ascii="Times New Roman" w:hAnsi="Times New Roman" w:eastAsia="Times New Roman" w:cs="Times New Roman"/>
          <w:b/>
          <w:sz w:val="24"/>
          <w:szCs w:val="24"/>
        </w:rPr>
      </w:pPr>
    </w:p>
    <w:p w14:paraId="00000121">
      <w:pPr>
        <w:widowControl w:val="0"/>
        <w:spacing w:line="360" w:lineRule="auto"/>
        <w:ind w:left="256" w:right="80"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a tree topology using packet tracer and hence to transmit data between the devices connected using tree topology.</w:t>
      </w:r>
    </w:p>
    <w:p w14:paraId="00000122">
      <w:pPr>
        <w:widowControl w:val="0"/>
        <w:spacing w:before="96"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 / Apparatus required: </w:t>
      </w:r>
      <w:r>
        <w:rPr>
          <w:rFonts w:ascii="Times New Roman" w:hAnsi="Times New Roman" w:eastAsia="Times New Roman" w:cs="Times New Roman"/>
          <w:sz w:val="24"/>
          <w:szCs w:val="24"/>
          <w:rtl w:val="0"/>
        </w:rPr>
        <w:t>Packet Tracer / End devices, Hubs, connectors.</w:t>
      </w:r>
    </w:p>
    <w:p w14:paraId="00000123">
      <w:pPr>
        <w:widowControl w:val="0"/>
        <w:spacing w:before="233"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124">
      <w:pPr>
        <w:widowControl w:val="0"/>
        <w:spacing w:before="236"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 for building topology:</w:t>
      </w:r>
    </w:p>
    <w:p w14:paraId="00000125">
      <w:pPr>
        <w:widowControl w:val="0"/>
        <w:spacing w:before="136" w:line="240" w:lineRule="auto"/>
        <w:ind w:left="275"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1: Start Packet Tracer</w:t>
      </w:r>
    </w:p>
    <w:p w14:paraId="00000126">
      <w:pPr>
        <w:widowControl w:val="0"/>
        <w:spacing w:before="140" w:line="360" w:lineRule="auto"/>
        <w:ind w:left="268" w:right="4884"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2: Choosing Devices and Connections Step 3: Building the Topology – Adding Hosts</w:t>
      </w:r>
    </w:p>
    <w:p w14:paraId="00000127">
      <w:pPr>
        <w:widowControl w:val="0"/>
        <w:spacing w:line="360" w:lineRule="auto"/>
        <w:ind w:left="1228" w:right="520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End Devices</w:t>
      </w:r>
      <w:r>
        <w:rPr>
          <w:rFonts w:ascii="Times New Roman" w:hAnsi="Times New Roman" w:eastAsia="Times New Roman" w:cs="Times New Roman"/>
          <w:sz w:val="24"/>
          <w:szCs w:val="24"/>
          <w:rtl w:val="0"/>
        </w:rPr>
        <w:t xml:space="preserve">. Single click on the </w:t>
      </w:r>
      <w:r>
        <w:rPr>
          <w:rFonts w:ascii="Times New Roman" w:hAnsi="Times New Roman" w:eastAsia="Times New Roman" w:cs="Times New Roman"/>
          <w:b/>
          <w:sz w:val="24"/>
          <w:szCs w:val="24"/>
          <w:rtl w:val="0"/>
        </w:rPr>
        <w:t xml:space="preserve">Generic </w:t>
      </w:r>
      <w:r>
        <w:rPr>
          <w:rFonts w:ascii="Times New Roman" w:hAnsi="Times New Roman" w:eastAsia="Times New Roman" w:cs="Times New Roman"/>
          <w:sz w:val="24"/>
          <w:szCs w:val="24"/>
          <w:rtl w:val="0"/>
        </w:rPr>
        <w:t>host. Move the cursor into topology area.</w:t>
      </w:r>
    </w:p>
    <w:p w14:paraId="00000128">
      <w:pPr>
        <w:widowControl w:val="0"/>
        <w:spacing w:line="275" w:lineRule="auto"/>
        <w:ind w:left="12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click in the topology area and it copies the device.</w:t>
      </w:r>
    </w:p>
    <w:p w14:paraId="00000129">
      <w:pPr>
        <w:widowControl w:val="0"/>
        <w:spacing w:before="139" w:line="360" w:lineRule="auto"/>
        <w:ind w:left="1228" w:right="2239" w:hanging="9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Step 4: Building the Star Topology – Connecting the Hosts to Hubs </w:t>
      </w:r>
      <w:r>
        <w:rPr>
          <w:rFonts w:ascii="Times New Roman" w:hAnsi="Times New Roman" w:eastAsia="Times New Roman" w:cs="Times New Roman"/>
          <w:sz w:val="24"/>
          <w:szCs w:val="24"/>
          <w:rtl w:val="0"/>
        </w:rPr>
        <w:t xml:space="preserve">Select a Hub, by clicking once on </w:t>
      </w:r>
      <w:r>
        <w:rPr>
          <w:rFonts w:ascii="Times New Roman" w:hAnsi="Times New Roman" w:eastAsia="Times New Roman" w:cs="Times New Roman"/>
          <w:b/>
          <w:sz w:val="24"/>
          <w:szCs w:val="24"/>
          <w:rtl w:val="0"/>
        </w:rPr>
        <w:t xml:space="preserve">Hub </w:t>
      </w:r>
      <w:r>
        <w:rPr>
          <w:rFonts w:ascii="Times New Roman" w:hAnsi="Times New Roman" w:eastAsia="Times New Roman" w:cs="Times New Roman"/>
          <w:sz w:val="24"/>
          <w:szCs w:val="24"/>
          <w:rtl w:val="0"/>
        </w:rPr>
        <w:t xml:space="preserve">and once on a </w:t>
      </w:r>
      <w:r>
        <w:rPr>
          <w:rFonts w:ascii="Times New Roman" w:hAnsi="Times New Roman" w:eastAsia="Times New Roman" w:cs="Times New Roman"/>
          <w:b/>
          <w:sz w:val="24"/>
          <w:szCs w:val="24"/>
          <w:rtl w:val="0"/>
        </w:rPr>
        <w:t xml:space="preserve">generic Hub </w:t>
      </w:r>
      <w:r>
        <w:rPr>
          <w:rFonts w:ascii="Times New Roman" w:hAnsi="Times New Roman" w:eastAsia="Times New Roman" w:cs="Times New Roman"/>
          <w:sz w:val="24"/>
          <w:szCs w:val="24"/>
          <w:rtl w:val="0"/>
        </w:rPr>
        <w:t>Add the Hub by moving the plus sign “</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w:t>
      </w:r>
    </w:p>
    <w:p w14:paraId="0000012A">
      <w:pPr>
        <w:widowControl w:val="0"/>
        <w:spacing w:line="275"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5: Connect PCs to Hub by first choosing Connections</w:t>
      </w:r>
    </w:p>
    <w:p w14:paraId="0000012B">
      <w:pPr>
        <w:widowControl w:val="0"/>
        <w:spacing w:before="14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the </w:t>
      </w:r>
      <w:r>
        <w:rPr>
          <w:rFonts w:ascii="Times New Roman" w:hAnsi="Times New Roman" w:eastAsia="Times New Roman" w:cs="Times New Roman"/>
          <w:b/>
          <w:sz w:val="24"/>
          <w:szCs w:val="24"/>
          <w:rtl w:val="0"/>
        </w:rPr>
        <w:t>Automatic cable selector</w:t>
      </w:r>
    </w:p>
    <w:p w14:paraId="0000012C">
      <w:pPr>
        <w:widowControl w:val="0"/>
        <w:spacing w:before="136" w:line="360" w:lineRule="auto"/>
        <w:ind w:left="1108" w:right="6313"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 xml:space="preserve">PC2 </w:t>
      </w:r>
      <w:r>
        <w:rPr>
          <w:rFonts w:ascii="Times New Roman" w:hAnsi="Times New Roman" w:eastAsia="Times New Roman" w:cs="Times New Roman"/>
          <w:sz w:val="24"/>
          <w:szCs w:val="24"/>
          <w:rtl w:val="0"/>
        </w:rPr>
        <w:t xml:space="preserve">Choose </w:t>
      </w:r>
      <w:r>
        <w:rPr>
          <w:rFonts w:ascii="Times New Roman" w:hAnsi="Times New Roman" w:eastAsia="Times New Roman" w:cs="Times New Roman"/>
          <w:b/>
          <w:sz w:val="24"/>
          <w:szCs w:val="24"/>
          <w:rtl w:val="0"/>
        </w:rPr>
        <w:t xml:space="preserve">Fast Ethernet </w:t>
      </w:r>
      <w:r>
        <w:rPr>
          <w:rFonts w:ascii="Times New Roman" w:hAnsi="Times New Roman" w:eastAsia="Times New Roman" w:cs="Times New Roman"/>
          <w:sz w:val="24"/>
          <w:szCs w:val="24"/>
          <w:rtl w:val="0"/>
        </w:rPr>
        <w:t xml:space="preserve">Drag the cursor to </w:t>
      </w:r>
      <w:r>
        <w:rPr>
          <w:rFonts w:ascii="Times New Roman" w:hAnsi="Times New Roman" w:eastAsia="Times New Roman" w:cs="Times New Roman"/>
          <w:b/>
          <w:sz w:val="24"/>
          <w:szCs w:val="24"/>
          <w:rtl w:val="0"/>
        </w:rPr>
        <w:t xml:space="preserve">Hub0 </w:t>
      </w: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Hub0</w:t>
      </w:r>
    </w:p>
    <w:p w14:paraId="0000012D">
      <w:pPr>
        <w:widowControl w:val="0"/>
        <w:spacing w:before="1" w:line="240" w:lineRule="auto"/>
        <w:ind w:left="26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Proceeding in this way create three star topologies</w:t>
      </w:r>
    </w:p>
    <w:p w14:paraId="0000012E">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6: Building the Tree Topology – Connecting the Hubs to Active Hub</w:t>
      </w:r>
    </w:p>
    <w:p w14:paraId="0000012F">
      <w:pPr>
        <w:widowControl w:val="0"/>
        <w:spacing w:before="137" w:line="240" w:lineRule="auto"/>
        <w:ind w:left="110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Connect the hubs of star topologies to active hub to create tree topology.</w:t>
      </w:r>
    </w:p>
    <w:p w14:paraId="00000130">
      <w:pPr>
        <w:widowControl w:val="0"/>
        <w:spacing w:before="139" w:line="240" w:lineRule="auto"/>
        <w:ind w:left="87"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7: Configuring IP Addresses and Subnet Masks on the Hosts</w:t>
      </w:r>
    </w:p>
    <w:p w14:paraId="00000131">
      <w:pPr>
        <w:widowControl w:val="0"/>
        <w:spacing w:before="137" w:line="360" w:lineRule="auto"/>
        <w:ind w:left="1082" w:right="82" w:hanging="34"/>
        <w:jc w:val="both"/>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To start communication between the hosts IP Addresses and Subnet Masks had to be configured on the devices. Click once on PC0. Choose the Config tab and click on Fast Ethernet0. Type the IP address in its field. Click on the subnet mask. It will be generated</w:t>
      </w:r>
    </w:p>
    <w:p w14:paraId="00000132">
      <w:pPr>
        <w:widowControl w:val="0"/>
        <w:spacing w:before="60" w:line="240" w:lineRule="auto"/>
        <w:ind w:left="108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automatically.</w:t>
      </w:r>
    </w:p>
    <w:p w14:paraId="00000133">
      <w:pPr>
        <w:widowControl w:val="0"/>
        <w:spacing w:before="138" w:line="240" w:lineRule="auto"/>
        <w:ind w:left="14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8: Verifying Connectivity in Real time Mode</w:t>
      </w:r>
    </w:p>
    <w:p w14:paraId="00000134">
      <w:pPr>
        <w:widowControl w:val="0"/>
        <w:spacing w:before="139"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 sure you are in </w:t>
      </w:r>
      <w:r>
        <w:rPr>
          <w:rFonts w:ascii="Times New Roman" w:hAnsi="Times New Roman" w:eastAsia="Times New Roman" w:cs="Times New Roman"/>
          <w:b/>
          <w:sz w:val="24"/>
          <w:szCs w:val="24"/>
          <w:rtl w:val="0"/>
        </w:rPr>
        <w:t xml:space="preserve">Real time </w:t>
      </w:r>
      <w:r>
        <w:rPr>
          <w:rFonts w:ascii="Times New Roman" w:hAnsi="Times New Roman" w:eastAsia="Times New Roman" w:cs="Times New Roman"/>
          <w:sz w:val="24"/>
          <w:szCs w:val="24"/>
          <w:rtl w:val="0"/>
        </w:rPr>
        <w:t>mode.</w:t>
      </w:r>
    </w:p>
    <w:p w14:paraId="00000135">
      <w:pPr>
        <w:widowControl w:val="0"/>
        <w:spacing w:before="137" w:line="360" w:lineRule="auto"/>
        <w:ind w:left="1108" w:right="326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Select the </w:t>
      </w:r>
      <w:r>
        <w:rPr>
          <w:rFonts w:ascii="Times New Roman" w:hAnsi="Times New Roman" w:eastAsia="Times New Roman" w:cs="Times New Roman"/>
          <w:b/>
          <w:sz w:val="24"/>
          <w:szCs w:val="24"/>
          <w:rtl w:val="0"/>
        </w:rPr>
        <w:t xml:space="preserve">Add Simple PDU </w:t>
      </w:r>
      <w:r>
        <w:rPr>
          <w:rFonts w:ascii="Times New Roman" w:hAnsi="Times New Roman" w:eastAsia="Times New Roman" w:cs="Times New Roman"/>
          <w:sz w:val="24"/>
          <w:szCs w:val="24"/>
          <w:rtl w:val="0"/>
        </w:rPr>
        <w:t>tool used to ping devices. Click once on PC0, then once on PC3.</w:t>
      </w:r>
    </w:p>
    <w:p w14:paraId="00000136">
      <w:pPr>
        <w:widowControl w:val="0"/>
        <w:spacing w:line="240" w:lineRule="auto"/>
        <w:ind w:left="110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PDU </w:t>
      </w:r>
      <w:r>
        <w:rPr>
          <w:rFonts w:ascii="Times New Roman" w:hAnsi="Times New Roman" w:eastAsia="Times New Roman" w:cs="Times New Roman"/>
          <w:b/>
          <w:sz w:val="24"/>
          <w:szCs w:val="24"/>
          <w:rtl w:val="0"/>
        </w:rPr>
        <w:t xml:space="preserve">Last Status </w:t>
      </w:r>
      <w:r>
        <w:rPr>
          <w:rFonts w:ascii="Times New Roman" w:hAnsi="Times New Roman" w:eastAsia="Times New Roman" w:cs="Times New Roman"/>
          <w:sz w:val="24"/>
          <w:szCs w:val="24"/>
          <w:rtl w:val="0"/>
        </w:rPr>
        <w:t xml:space="preserve">should show as </w:t>
      </w:r>
      <w:r>
        <w:rPr>
          <w:rFonts w:ascii="Times New Roman" w:hAnsi="Times New Roman" w:eastAsia="Times New Roman" w:cs="Times New Roman"/>
          <w:b/>
          <w:sz w:val="24"/>
          <w:szCs w:val="24"/>
          <w:rtl w:val="0"/>
        </w:rPr>
        <w:t>Successful</w:t>
      </w:r>
      <w:r>
        <w:rPr>
          <w:rFonts w:ascii="Times New Roman" w:hAnsi="Times New Roman" w:eastAsia="Times New Roman" w:cs="Times New Roman"/>
          <w:sz w:val="24"/>
          <w:szCs w:val="24"/>
          <w:rtl w:val="0"/>
        </w:rPr>
        <w:t>.</w:t>
      </w:r>
    </w:p>
    <w:p w14:paraId="00000137">
      <w:pPr>
        <w:widowControl w:val="0"/>
        <w:spacing w:before="139" w:line="240" w:lineRule="auto"/>
        <w:ind w:right="4224"/>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Step 9: </w:t>
      </w:r>
      <w:r>
        <w:rPr>
          <w:rFonts w:ascii="Times New Roman" w:hAnsi="Times New Roman" w:eastAsia="Times New Roman" w:cs="Times New Roman"/>
          <w:b/>
          <w:sz w:val="24"/>
          <w:szCs w:val="24"/>
          <w:rtl w:val="0"/>
        </w:rPr>
        <w:t>Verifying Connectivity in Simulation Mode</w:t>
      </w:r>
    </w:p>
    <w:p w14:paraId="00000138">
      <w:pPr>
        <w:widowControl w:val="0"/>
        <w:spacing w:before="137" w:line="240" w:lineRule="auto"/>
        <w:ind w:right="424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 sure you are in </w:t>
      </w:r>
      <w:r>
        <w:rPr>
          <w:rFonts w:ascii="Times New Roman" w:hAnsi="Times New Roman" w:eastAsia="Times New Roman" w:cs="Times New Roman"/>
          <w:b/>
          <w:sz w:val="24"/>
          <w:szCs w:val="24"/>
          <w:rtl w:val="0"/>
        </w:rPr>
        <w:t xml:space="preserve">Simulation </w:t>
      </w:r>
      <w:r>
        <w:rPr>
          <w:rFonts w:ascii="Times New Roman" w:hAnsi="Times New Roman" w:eastAsia="Times New Roman" w:cs="Times New Roman"/>
          <w:sz w:val="24"/>
          <w:szCs w:val="24"/>
          <w:rtl w:val="0"/>
        </w:rPr>
        <w:t>mode.</w:t>
      </w:r>
    </w:p>
    <w:p w14:paraId="00000139">
      <w:pPr>
        <w:widowControl w:val="0"/>
        <w:spacing w:before="139" w:line="360" w:lineRule="auto"/>
        <w:ind w:left="1048" w:right="326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Deselect all filters (All/None) and select only </w:t>
      </w:r>
      <w:r>
        <w:rPr>
          <w:rFonts w:ascii="Times New Roman" w:hAnsi="Times New Roman" w:eastAsia="Times New Roman" w:cs="Times New Roman"/>
          <w:b/>
          <w:sz w:val="24"/>
          <w:szCs w:val="24"/>
          <w:rtl w:val="0"/>
        </w:rPr>
        <w:t>ICMP</w:t>
      </w:r>
      <w:r>
        <w:rPr>
          <w:rFonts w:ascii="Times New Roman" w:hAnsi="Times New Roman" w:eastAsia="Times New Roman" w:cs="Times New Roman"/>
          <w:sz w:val="24"/>
          <w:szCs w:val="24"/>
          <w:rtl w:val="0"/>
        </w:rPr>
        <w:t xml:space="preserve">. Select the </w:t>
      </w:r>
      <w:r>
        <w:rPr>
          <w:rFonts w:ascii="Times New Roman" w:hAnsi="Times New Roman" w:eastAsia="Times New Roman" w:cs="Times New Roman"/>
          <w:b/>
          <w:sz w:val="24"/>
          <w:szCs w:val="24"/>
          <w:rtl w:val="0"/>
        </w:rPr>
        <w:t xml:space="preserve">Add Simple PDU </w:t>
      </w:r>
      <w:r>
        <w:rPr>
          <w:rFonts w:ascii="Times New Roman" w:hAnsi="Times New Roman" w:eastAsia="Times New Roman" w:cs="Times New Roman"/>
          <w:sz w:val="24"/>
          <w:szCs w:val="24"/>
          <w:rtl w:val="0"/>
        </w:rPr>
        <w:t>tool used to ping devices Click once on PC0, then once on PC3.</w:t>
      </w:r>
    </w:p>
    <w:p w14:paraId="0000013A">
      <w:pPr>
        <w:widowControl w:val="0"/>
        <w:spacing w:line="360" w:lineRule="auto"/>
        <w:ind w:left="1082" w:right="8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Continue clicking </w:t>
      </w:r>
      <w:r>
        <w:rPr>
          <w:rFonts w:ascii="Times New Roman" w:hAnsi="Times New Roman" w:eastAsia="Times New Roman" w:cs="Times New Roman"/>
          <w:b/>
          <w:sz w:val="24"/>
          <w:szCs w:val="24"/>
          <w:rtl w:val="0"/>
        </w:rPr>
        <w:t xml:space="preserve">Capture/Forward </w:t>
      </w:r>
      <w:r>
        <w:rPr>
          <w:rFonts w:ascii="Times New Roman" w:hAnsi="Times New Roman" w:eastAsia="Times New Roman" w:cs="Times New Roman"/>
          <w:sz w:val="24"/>
          <w:szCs w:val="24"/>
          <w:rtl w:val="0"/>
        </w:rPr>
        <w:t xml:space="preserve">button until the ICMP ping is completed.  You should see the ICMP messages move between the hosts, hub and switch. The PDU </w:t>
      </w:r>
      <w:r>
        <w:rPr>
          <w:rFonts w:ascii="Times New Roman" w:hAnsi="Times New Roman" w:eastAsia="Times New Roman" w:cs="Times New Roman"/>
          <w:b/>
          <w:sz w:val="24"/>
          <w:szCs w:val="24"/>
          <w:rtl w:val="0"/>
        </w:rPr>
        <w:t xml:space="preserve">last status </w:t>
      </w:r>
      <w:r>
        <w:rPr>
          <w:rFonts w:ascii="Times New Roman" w:hAnsi="Times New Roman" w:eastAsia="Times New Roman" w:cs="Times New Roman"/>
          <w:sz w:val="24"/>
          <w:szCs w:val="24"/>
          <w:rtl w:val="0"/>
        </w:rPr>
        <w:t xml:space="preserve">should show as </w:t>
      </w:r>
      <w:r>
        <w:rPr>
          <w:rFonts w:ascii="Times New Roman" w:hAnsi="Times New Roman" w:eastAsia="Times New Roman" w:cs="Times New Roman"/>
          <w:b/>
          <w:sz w:val="24"/>
          <w:szCs w:val="24"/>
          <w:rtl w:val="0"/>
        </w:rPr>
        <w:t>Successful</w:t>
      </w:r>
      <w:r>
        <w:rPr>
          <w:rFonts w:ascii="Times New Roman" w:hAnsi="Times New Roman" w:eastAsia="Times New Roman" w:cs="Times New Roman"/>
          <w:sz w:val="24"/>
          <w:szCs w:val="24"/>
          <w:rtl w:val="0"/>
        </w:rPr>
        <w:t>.</w:t>
      </w:r>
    </w:p>
    <w:p w14:paraId="0000013B">
      <w:pPr>
        <w:widowControl w:val="0"/>
        <w:spacing w:line="240" w:lineRule="auto"/>
        <w:rPr>
          <w:rFonts w:ascii="Times New Roman" w:hAnsi="Times New Roman" w:eastAsia="Times New Roman" w:cs="Times New Roman"/>
          <w:sz w:val="24"/>
          <w:szCs w:val="24"/>
        </w:rPr>
      </w:pPr>
    </w:p>
    <w:p w14:paraId="0000013C">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339465"/>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8" name="image15.jpg"/>
                    <pic:cNvPicPr preferRelativeResize="0"/>
                  </pic:nvPicPr>
                  <pic:blipFill>
                    <a:blip r:embed="rId27"/>
                    <a:srcRect/>
                    <a:stretch>
                      <a:fillRect/>
                    </a:stretch>
                  </pic:blipFill>
                  <pic:spPr>
                    <a:xfrm>
                      <a:off x="0" y="0"/>
                      <a:ext cx="5943600" cy="3339465"/>
                    </a:xfrm>
                    <a:prstGeom prst="rect">
                      <a:avLst/>
                    </a:prstGeom>
                  </pic:spPr>
                </pic:pic>
              </a:graphicData>
            </a:graphic>
          </wp:inline>
        </w:drawing>
      </w:r>
    </w:p>
    <w:p w14:paraId="0000013D">
      <w:pPr>
        <w:widowControl w:val="0"/>
        <w:spacing w:line="240" w:lineRule="auto"/>
        <w:rPr>
          <w:rFonts w:ascii="Times New Roman" w:hAnsi="Times New Roman" w:eastAsia="Times New Roman" w:cs="Times New Roman"/>
          <w:sz w:val="24"/>
          <w:szCs w:val="24"/>
        </w:rPr>
      </w:pPr>
    </w:p>
    <w:p w14:paraId="0000013E">
      <w:pPr>
        <w:widowControl w:val="0"/>
        <w:spacing w:line="240" w:lineRule="auto"/>
        <w:rPr>
          <w:rFonts w:ascii="Times New Roman" w:hAnsi="Times New Roman" w:eastAsia="Times New Roman" w:cs="Times New Roman"/>
          <w:sz w:val="24"/>
          <w:szCs w:val="24"/>
        </w:rPr>
      </w:pPr>
    </w:p>
    <w:p w14:paraId="0000013F">
      <w:pPr>
        <w:widowControl w:val="0"/>
        <w:spacing w:line="240" w:lineRule="auto"/>
        <w:rPr>
          <w:rFonts w:ascii="Times New Roman" w:hAnsi="Times New Roman" w:eastAsia="Times New Roman" w:cs="Times New Roman"/>
          <w:sz w:val="24"/>
          <w:szCs w:val="24"/>
        </w:rPr>
      </w:pPr>
    </w:p>
    <w:p w14:paraId="00000140">
      <w:pPr>
        <w:widowControl w:val="0"/>
        <w:spacing w:line="240" w:lineRule="auto"/>
        <w:rPr>
          <w:rFonts w:ascii="Times New Roman" w:hAnsi="Times New Roman" w:eastAsia="Times New Roman" w:cs="Times New Roman"/>
          <w:sz w:val="24"/>
          <w:szCs w:val="24"/>
        </w:rPr>
      </w:pPr>
    </w:p>
    <w:p w14:paraId="00000141">
      <w:pPr>
        <w:widowControl w:val="0"/>
        <w:spacing w:line="240" w:lineRule="auto"/>
        <w:rPr>
          <w:rFonts w:ascii="Times New Roman" w:hAnsi="Times New Roman" w:eastAsia="Times New Roman" w:cs="Times New Roman"/>
          <w:sz w:val="24"/>
          <w:szCs w:val="24"/>
        </w:rPr>
      </w:pPr>
    </w:p>
    <w:p w14:paraId="00000142">
      <w:pPr>
        <w:widowControl w:val="0"/>
        <w:spacing w:line="240" w:lineRule="auto"/>
        <w:rPr>
          <w:rFonts w:ascii="Times New Roman" w:hAnsi="Times New Roman" w:eastAsia="Times New Roman" w:cs="Times New Roman"/>
          <w:sz w:val="24"/>
          <w:szCs w:val="24"/>
        </w:rPr>
      </w:pPr>
    </w:p>
    <w:p w14:paraId="00000143">
      <w:pPr>
        <w:widowControl w:val="0"/>
        <w:spacing w:before="2" w:line="240" w:lineRule="auto"/>
        <w:rPr>
          <w:rFonts w:ascii="Times New Roman" w:hAnsi="Times New Roman" w:eastAsia="Times New Roman" w:cs="Times New Roman"/>
          <w:sz w:val="24"/>
          <w:szCs w:val="24"/>
        </w:rPr>
      </w:pPr>
    </w:p>
    <w:p w14:paraId="00000144">
      <w:pPr>
        <w:widowControl w:val="0"/>
        <w:spacing w:line="24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Tree topology is implemented with Packet Tracer simulation Tool.</w:t>
      </w:r>
    </w:p>
    <w:p w14:paraId="00000145">
      <w:pPr>
        <w:widowControl w:val="0"/>
        <w:spacing w:before="6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46">
      <w:pPr>
        <w:widowControl w:val="0"/>
        <w:spacing w:before="234" w:line="240" w:lineRule="auto"/>
        <w:ind w:right="472"/>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EXPERIMENT-7</w:t>
      </w:r>
    </w:p>
    <w:p w14:paraId="00000147">
      <w:pPr>
        <w:widowControl w:val="0"/>
        <w:spacing w:before="235" w:line="360" w:lineRule="auto"/>
        <w:ind w:left="306" w:right="786"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 OF HYBRID TOPOLOGY (BUS AND RING TOPOLOGY) USING PACKET TRACER</w:t>
      </w:r>
    </w:p>
    <w:p w14:paraId="00000148">
      <w:pPr>
        <w:widowControl w:val="0"/>
        <w:spacing w:line="240" w:lineRule="auto"/>
        <w:rPr>
          <w:rFonts w:ascii="Times New Roman" w:hAnsi="Times New Roman" w:eastAsia="Times New Roman" w:cs="Times New Roman"/>
          <w:b/>
          <w:sz w:val="24"/>
          <w:szCs w:val="24"/>
        </w:rPr>
      </w:pPr>
    </w:p>
    <w:p w14:paraId="00000149">
      <w:pPr>
        <w:widowControl w:val="0"/>
        <w:spacing w:before="53" w:line="240" w:lineRule="auto"/>
        <w:rPr>
          <w:rFonts w:ascii="Times New Roman" w:hAnsi="Times New Roman" w:eastAsia="Times New Roman" w:cs="Times New Roman"/>
          <w:b/>
          <w:sz w:val="24"/>
          <w:szCs w:val="24"/>
        </w:rPr>
      </w:pPr>
    </w:p>
    <w:p w14:paraId="0000014A">
      <w:pPr>
        <w:widowControl w:val="0"/>
        <w:spacing w:line="360" w:lineRule="auto"/>
        <w:ind w:left="256" w:right="9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a hybrid topology using packet tracer and hence to transmit data between the devices connected using tree topology.</w:t>
      </w:r>
    </w:p>
    <w:p w14:paraId="0000014B">
      <w:pPr>
        <w:widowControl w:val="0"/>
        <w:spacing w:before="96"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 / Apparatus required: </w:t>
      </w:r>
      <w:r>
        <w:rPr>
          <w:rFonts w:ascii="Times New Roman" w:hAnsi="Times New Roman" w:eastAsia="Times New Roman" w:cs="Times New Roman"/>
          <w:sz w:val="24"/>
          <w:szCs w:val="24"/>
          <w:rtl w:val="0"/>
        </w:rPr>
        <w:t>Packet Tracer / End devices, Hubs, connectors.</w:t>
      </w:r>
    </w:p>
    <w:p w14:paraId="0000014C">
      <w:pPr>
        <w:widowControl w:val="0"/>
        <w:spacing w:before="236"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 for building topology:</w:t>
      </w:r>
    </w:p>
    <w:p w14:paraId="0000014D">
      <w:pPr>
        <w:widowControl w:val="0"/>
        <w:spacing w:before="137" w:line="240" w:lineRule="auto"/>
        <w:ind w:left="275"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1: Start Packet Tracer</w:t>
      </w:r>
    </w:p>
    <w:p w14:paraId="0000014E">
      <w:pPr>
        <w:widowControl w:val="0"/>
        <w:spacing w:before="139" w:line="360" w:lineRule="auto"/>
        <w:ind w:left="268" w:right="4884"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2: Choosing Devices and Connections Step 3: Building the Topology – Adding Hosts</w:t>
      </w:r>
    </w:p>
    <w:p w14:paraId="0000014F">
      <w:pPr>
        <w:widowControl w:val="0"/>
        <w:spacing w:line="360" w:lineRule="auto"/>
        <w:ind w:left="1228" w:right="520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End Devices</w:t>
      </w:r>
      <w:r>
        <w:rPr>
          <w:rFonts w:ascii="Times New Roman" w:hAnsi="Times New Roman" w:eastAsia="Times New Roman" w:cs="Times New Roman"/>
          <w:sz w:val="24"/>
          <w:szCs w:val="24"/>
          <w:rtl w:val="0"/>
        </w:rPr>
        <w:t xml:space="preserve">. Single click on the </w:t>
      </w:r>
      <w:r>
        <w:rPr>
          <w:rFonts w:ascii="Times New Roman" w:hAnsi="Times New Roman" w:eastAsia="Times New Roman" w:cs="Times New Roman"/>
          <w:b/>
          <w:sz w:val="24"/>
          <w:szCs w:val="24"/>
          <w:rtl w:val="0"/>
        </w:rPr>
        <w:t xml:space="preserve">Generic </w:t>
      </w:r>
      <w:r>
        <w:rPr>
          <w:rFonts w:ascii="Times New Roman" w:hAnsi="Times New Roman" w:eastAsia="Times New Roman" w:cs="Times New Roman"/>
          <w:sz w:val="24"/>
          <w:szCs w:val="24"/>
          <w:rtl w:val="0"/>
        </w:rPr>
        <w:t>host. Move the cursor into topology area.</w:t>
      </w:r>
    </w:p>
    <w:p w14:paraId="00000150">
      <w:pPr>
        <w:widowControl w:val="0"/>
        <w:spacing w:line="275" w:lineRule="auto"/>
        <w:ind w:left="12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click in the topology area and it copies the device.</w:t>
      </w:r>
    </w:p>
    <w:p w14:paraId="00000151">
      <w:pPr>
        <w:widowControl w:val="0"/>
        <w:spacing w:before="139" w:line="360" w:lineRule="auto"/>
        <w:ind w:left="1228" w:right="2239" w:hanging="9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Step 4: Building the Bus Topology – Connecting the Hosts to Hubs </w:t>
      </w:r>
      <w:r>
        <w:rPr>
          <w:rFonts w:ascii="Times New Roman" w:hAnsi="Times New Roman" w:eastAsia="Times New Roman" w:cs="Times New Roman"/>
          <w:sz w:val="24"/>
          <w:szCs w:val="24"/>
          <w:rtl w:val="0"/>
        </w:rPr>
        <w:t xml:space="preserve">Select a Hub, by clicking once on </w:t>
      </w:r>
      <w:r>
        <w:rPr>
          <w:rFonts w:ascii="Times New Roman" w:hAnsi="Times New Roman" w:eastAsia="Times New Roman" w:cs="Times New Roman"/>
          <w:b/>
          <w:sz w:val="24"/>
          <w:szCs w:val="24"/>
          <w:rtl w:val="0"/>
        </w:rPr>
        <w:t xml:space="preserve">Hub </w:t>
      </w:r>
      <w:r>
        <w:rPr>
          <w:rFonts w:ascii="Times New Roman" w:hAnsi="Times New Roman" w:eastAsia="Times New Roman" w:cs="Times New Roman"/>
          <w:sz w:val="24"/>
          <w:szCs w:val="24"/>
          <w:rtl w:val="0"/>
        </w:rPr>
        <w:t xml:space="preserve">and once on a </w:t>
      </w:r>
      <w:r>
        <w:rPr>
          <w:rFonts w:ascii="Times New Roman" w:hAnsi="Times New Roman" w:eastAsia="Times New Roman" w:cs="Times New Roman"/>
          <w:b/>
          <w:sz w:val="24"/>
          <w:szCs w:val="24"/>
          <w:rtl w:val="0"/>
        </w:rPr>
        <w:t xml:space="preserve">generic Hub </w:t>
      </w:r>
      <w:r>
        <w:rPr>
          <w:rFonts w:ascii="Times New Roman" w:hAnsi="Times New Roman" w:eastAsia="Times New Roman" w:cs="Times New Roman"/>
          <w:sz w:val="24"/>
          <w:szCs w:val="24"/>
          <w:rtl w:val="0"/>
        </w:rPr>
        <w:t>Add the Hub by moving the plus sign “</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w:t>
      </w:r>
    </w:p>
    <w:p w14:paraId="00000152">
      <w:pPr>
        <w:widowControl w:val="0"/>
        <w:spacing w:line="360" w:lineRule="auto"/>
        <w:ind w:left="1228" w:right="2239" w:hanging="9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Step 5: Building the Ring Topology – Connecting the Hosts to Hubs </w:t>
      </w:r>
      <w:r>
        <w:rPr>
          <w:rFonts w:ascii="Times New Roman" w:hAnsi="Times New Roman" w:eastAsia="Times New Roman" w:cs="Times New Roman"/>
          <w:sz w:val="24"/>
          <w:szCs w:val="24"/>
          <w:rtl w:val="0"/>
        </w:rPr>
        <w:t xml:space="preserve">Select a Hub, by clicking once on </w:t>
      </w:r>
      <w:r>
        <w:rPr>
          <w:rFonts w:ascii="Times New Roman" w:hAnsi="Times New Roman" w:eastAsia="Times New Roman" w:cs="Times New Roman"/>
          <w:b/>
          <w:sz w:val="24"/>
          <w:szCs w:val="24"/>
          <w:rtl w:val="0"/>
        </w:rPr>
        <w:t xml:space="preserve">Hub </w:t>
      </w:r>
      <w:r>
        <w:rPr>
          <w:rFonts w:ascii="Times New Roman" w:hAnsi="Times New Roman" w:eastAsia="Times New Roman" w:cs="Times New Roman"/>
          <w:sz w:val="24"/>
          <w:szCs w:val="24"/>
          <w:rtl w:val="0"/>
        </w:rPr>
        <w:t xml:space="preserve">and once on a </w:t>
      </w:r>
      <w:r>
        <w:rPr>
          <w:rFonts w:ascii="Times New Roman" w:hAnsi="Times New Roman" w:eastAsia="Times New Roman" w:cs="Times New Roman"/>
          <w:b/>
          <w:sz w:val="24"/>
          <w:szCs w:val="24"/>
          <w:rtl w:val="0"/>
        </w:rPr>
        <w:t xml:space="preserve">generic Hub </w:t>
      </w:r>
      <w:r>
        <w:rPr>
          <w:rFonts w:ascii="Times New Roman" w:hAnsi="Times New Roman" w:eastAsia="Times New Roman" w:cs="Times New Roman"/>
          <w:sz w:val="24"/>
          <w:szCs w:val="24"/>
          <w:rtl w:val="0"/>
        </w:rPr>
        <w:t>Add the Hub by moving the plus sign “</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w:t>
      </w:r>
    </w:p>
    <w:p w14:paraId="00000153">
      <w:pPr>
        <w:widowControl w:val="0"/>
        <w:spacing w:before="1" w:line="240" w:lineRule="auto"/>
        <w:ind w:left="20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5: Connect PCs to Hub by first choosing Connections</w:t>
      </w:r>
    </w:p>
    <w:p w14:paraId="00000154">
      <w:pPr>
        <w:widowControl w:val="0"/>
        <w:spacing w:before="136" w:line="240" w:lineRule="auto"/>
        <w:ind w:left="1168"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the </w:t>
      </w:r>
      <w:r>
        <w:rPr>
          <w:rFonts w:ascii="Times New Roman" w:hAnsi="Times New Roman" w:eastAsia="Times New Roman" w:cs="Times New Roman"/>
          <w:b/>
          <w:sz w:val="24"/>
          <w:szCs w:val="24"/>
          <w:rtl w:val="0"/>
        </w:rPr>
        <w:t>Automatic cable selector</w:t>
      </w:r>
    </w:p>
    <w:p w14:paraId="00000155">
      <w:pPr>
        <w:widowControl w:val="0"/>
        <w:spacing w:before="140" w:line="360" w:lineRule="auto"/>
        <w:ind w:left="1168" w:right="6313"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 xml:space="preserve">PC2 </w:t>
      </w:r>
      <w:r>
        <w:rPr>
          <w:rFonts w:ascii="Times New Roman" w:hAnsi="Times New Roman" w:eastAsia="Times New Roman" w:cs="Times New Roman"/>
          <w:sz w:val="24"/>
          <w:szCs w:val="24"/>
          <w:rtl w:val="0"/>
        </w:rPr>
        <w:t xml:space="preserve">Choose </w:t>
      </w:r>
      <w:r>
        <w:rPr>
          <w:rFonts w:ascii="Times New Roman" w:hAnsi="Times New Roman" w:eastAsia="Times New Roman" w:cs="Times New Roman"/>
          <w:b/>
          <w:sz w:val="24"/>
          <w:szCs w:val="24"/>
          <w:rtl w:val="0"/>
        </w:rPr>
        <w:t xml:space="preserve">Fast Ethernet </w:t>
      </w:r>
      <w:r>
        <w:rPr>
          <w:rFonts w:ascii="Times New Roman" w:hAnsi="Times New Roman" w:eastAsia="Times New Roman" w:cs="Times New Roman"/>
          <w:sz w:val="24"/>
          <w:szCs w:val="24"/>
          <w:rtl w:val="0"/>
        </w:rPr>
        <w:t xml:space="preserve">Drag the cursor to </w:t>
      </w:r>
      <w:r>
        <w:rPr>
          <w:rFonts w:ascii="Times New Roman" w:hAnsi="Times New Roman" w:eastAsia="Times New Roman" w:cs="Times New Roman"/>
          <w:b/>
          <w:sz w:val="24"/>
          <w:szCs w:val="24"/>
          <w:rtl w:val="0"/>
        </w:rPr>
        <w:t xml:space="preserve">Hub0 </w:t>
      </w:r>
      <w:r>
        <w:rPr>
          <w:rFonts w:ascii="Times New Roman" w:hAnsi="Times New Roman" w:eastAsia="Times New Roman" w:cs="Times New Roman"/>
          <w:sz w:val="24"/>
          <w:szCs w:val="24"/>
          <w:rtl w:val="0"/>
        </w:rPr>
        <w:t xml:space="preserve">Click once on </w:t>
      </w:r>
      <w:r>
        <w:rPr>
          <w:rFonts w:ascii="Times New Roman" w:hAnsi="Times New Roman" w:eastAsia="Times New Roman" w:cs="Times New Roman"/>
          <w:b/>
          <w:sz w:val="24"/>
          <w:szCs w:val="24"/>
          <w:rtl w:val="0"/>
        </w:rPr>
        <w:t>Hub0</w:t>
      </w:r>
    </w:p>
    <w:p w14:paraId="00000156">
      <w:pPr>
        <w:widowControl w:val="0"/>
        <w:spacing w:line="240" w:lineRule="auto"/>
        <w:ind w:left="116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Proceeding in this way create three Bus topologies</w:t>
      </w:r>
    </w:p>
    <w:p w14:paraId="00000157">
      <w:pPr>
        <w:widowControl w:val="0"/>
        <w:spacing w:before="137" w:line="240" w:lineRule="auto"/>
        <w:ind w:left="208"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6:  Building the Tree Topology – Connecting the Hubs to Active Hub</w:t>
      </w:r>
    </w:p>
    <w:p w14:paraId="00000158">
      <w:pPr>
        <w:widowControl w:val="0"/>
        <w:spacing w:before="139" w:line="240" w:lineRule="auto"/>
        <w:ind w:left="110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Connect the hubs of star topologies to active hub to create tree topology.</w:t>
      </w:r>
    </w:p>
    <w:p w14:paraId="00000159">
      <w:pPr>
        <w:widowControl w:val="0"/>
        <w:spacing w:before="137" w:line="240" w:lineRule="auto"/>
        <w:ind w:left="208" w:firstLine="0"/>
        <w:rPr>
          <w:rFonts w:ascii="Times New Roman" w:hAnsi="Times New Roman" w:eastAsia="Times New Roman" w:cs="Times New Roman"/>
          <w:b/>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Step 7:  Configuring IP Addresses and Subnet Masks on the Hosts</w:t>
      </w:r>
    </w:p>
    <w:p w14:paraId="0000015A">
      <w:pPr>
        <w:widowControl w:val="0"/>
        <w:spacing w:before="60" w:line="360" w:lineRule="auto"/>
        <w:ind w:left="1082" w:right="83" w:hanging="5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start communication between the hosts IP Addresses and Subnet Masks had to be configured on the devices. Click once on PC0. Choose the Config tab and click on FastEthernet0. Type the IP address in its field. Click on the subnet mask. It will be Generated automatically.</w:t>
      </w:r>
    </w:p>
    <w:p w14:paraId="0000015B">
      <w:pPr>
        <w:widowControl w:val="0"/>
        <w:spacing w:before="1" w:line="240" w:lineRule="auto"/>
        <w:ind w:left="63" w:right="4688"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8: Verifying Connectivity in Realtime Mode</w:t>
      </w:r>
    </w:p>
    <w:p w14:paraId="0000015C">
      <w:pPr>
        <w:widowControl w:val="0"/>
        <w:spacing w:before="137" w:line="240" w:lineRule="auto"/>
        <w:ind w:left="63" w:right="4626"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 sure you are in </w:t>
      </w:r>
      <w:r>
        <w:rPr>
          <w:rFonts w:ascii="Times New Roman" w:hAnsi="Times New Roman" w:eastAsia="Times New Roman" w:cs="Times New Roman"/>
          <w:b/>
          <w:sz w:val="24"/>
          <w:szCs w:val="24"/>
          <w:rtl w:val="0"/>
        </w:rPr>
        <w:t xml:space="preserve">Realtime </w:t>
      </w:r>
      <w:r>
        <w:rPr>
          <w:rFonts w:ascii="Times New Roman" w:hAnsi="Times New Roman" w:eastAsia="Times New Roman" w:cs="Times New Roman"/>
          <w:sz w:val="24"/>
          <w:szCs w:val="24"/>
          <w:rtl w:val="0"/>
        </w:rPr>
        <w:t>mode.</w:t>
      </w:r>
    </w:p>
    <w:p w14:paraId="0000015D">
      <w:pPr>
        <w:widowControl w:val="0"/>
        <w:spacing w:before="139" w:line="360" w:lineRule="auto"/>
        <w:ind w:left="988" w:right="326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Select the </w:t>
      </w:r>
      <w:r>
        <w:rPr>
          <w:rFonts w:ascii="Times New Roman" w:hAnsi="Times New Roman" w:eastAsia="Times New Roman" w:cs="Times New Roman"/>
          <w:b/>
          <w:sz w:val="24"/>
          <w:szCs w:val="24"/>
          <w:rtl w:val="0"/>
        </w:rPr>
        <w:t xml:space="preserve">Add Simple PDU </w:t>
      </w:r>
      <w:r>
        <w:rPr>
          <w:rFonts w:ascii="Times New Roman" w:hAnsi="Times New Roman" w:eastAsia="Times New Roman" w:cs="Times New Roman"/>
          <w:sz w:val="24"/>
          <w:szCs w:val="24"/>
          <w:rtl w:val="0"/>
        </w:rPr>
        <w:t>tool used to ping devices. Click once on PC0, then once on PC3.</w:t>
      </w:r>
    </w:p>
    <w:p w14:paraId="0000015E">
      <w:pPr>
        <w:widowControl w:val="0"/>
        <w:spacing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PDU </w:t>
      </w:r>
      <w:r>
        <w:rPr>
          <w:rFonts w:ascii="Times New Roman" w:hAnsi="Times New Roman" w:eastAsia="Times New Roman" w:cs="Times New Roman"/>
          <w:b/>
          <w:sz w:val="24"/>
          <w:szCs w:val="24"/>
          <w:rtl w:val="0"/>
        </w:rPr>
        <w:t xml:space="preserve">Last Status </w:t>
      </w:r>
      <w:r>
        <w:rPr>
          <w:rFonts w:ascii="Times New Roman" w:hAnsi="Times New Roman" w:eastAsia="Times New Roman" w:cs="Times New Roman"/>
          <w:sz w:val="24"/>
          <w:szCs w:val="24"/>
          <w:rtl w:val="0"/>
        </w:rPr>
        <w:t xml:space="preserve">should show as </w:t>
      </w:r>
      <w:r>
        <w:rPr>
          <w:rFonts w:ascii="Times New Roman" w:hAnsi="Times New Roman" w:eastAsia="Times New Roman" w:cs="Times New Roman"/>
          <w:b/>
          <w:sz w:val="24"/>
          <w:szCs w:val="24"/>
          <w:rtl w:val="0"/>
        </w:rPr>
        <w:t>Successful</w:t>
      </w:r>
      <w:r>
        <w:rPr>
          <w:rFonts w:ascii="Times New Roman" w:hAnsi="Times New Roman" w:eastAsia="Times New Roman" w:cs="Times New Roman"/>
          <w:sz w:val="24"/>
          <w:szCs w:val="24"/>
          <w:rtl w:val="0"/>
        </w:rPr>
        <w:t>.</w:t>
      </w:r>
    </w:p>
    <w:p w14:paraId="0000015F">
      <w:pPr>
        <w:widowControl w:val="0"/>
        <w:spacing w:before="138" w:line="240" w:lineRule="auto"/>
        <w:ind w:left="268"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Step 9: </w:t>
      </w:r>
      <w:r>
        <w:rPr>
          <w:rFonts w:ascii="Times New Roman" w:hAnsi="Times New Roman" w:eastAsia="Times New Roman" w:cs="Times New Roman"/>
          <w:b/>
          <w:sz w:val="24"/>
          <w:szCs w:val="24"/>
          <w:rtl w:val="0"/>
        </w:rPr>
        <w:t>Verifying Connectivity in Simulation Mode</w:t>
      </w:r>
    </w:p>
    <w:p w14:paraId="00000160">
      <w:pPr>
        <w:widowControl w:val="0"/>
        <w:spacing w:before="139"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 sure you are in </w:t>
      </w:r>
      <w:r>
        <w:rPr>
          <w:rFonts w:ascii="Times New Roman" w:hAnsi="Times New Roman" w:eastAsia="Times New Roman" w:cs="Times New Roman"/>
          <w:b/>
          <w:sz w:val="24"/>
          <w:szCs w:val="24"/>
          <w:rtl w:val="0"/>
        </w:rPr>
        <w:t xml:space="preserve">Simulation </w:t>
      </w:r>
      <w:r>
        <w:rPr>
          <w:rFonts w:ascii="Times New Roman" w:hAnsi="Times New Roman" w:eastAsia="Times New Roman" w:cs="Times New Roman"/>
          <w:sz w:val="24"/>
          <w:szCs w:val="24"/>
          <w:rtl w:val="0"/>
        </w:rPr>
        <w:t>mode.</w:t>
      </w:r>
    </w:p>
    <w:p w14:paraId="00000161">
      <w:pPr>
        <w:widowControl w:val="0"/>
        <w:spacing w:before="137" w:line="360" w:lineRule="auto"/>
        <w:ind w:left="988" w:right="326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Deselect all filters (All/None) and select only </w:t>
      </w:r>
      <w:r>
        <w:rPr>
          <w:rFonts w:ascii="Times New Roman" w:hAnsi="Times New Roman" w:eastAsia="Times New Roman" w:cs="Times New Roman"/>
          <w:b/>
          <w:sz w:val="24"/>
          <w:szCs w:val="24"/>
          <w:rtl w:val="0"/>
        </w:rPr>
        <w:t>ICMP</w:t>
      </w:r>
      <w:r>
        <w:rPr>
          <w:rFonts w:ascii="Times New Roman" w:hAnsi="Times New Roman" w:eastAsia="Times New Roman" w:cs="Times New Roman"/>
          <w:sz w:val="24"/>
          <w:szCs w:val="24"/>
          <w:rtl w:val="0"/>
        </w:rPr>
        <w:t xml:space="preserve">. Select the </w:t>
      </w:r>
      <w:r>
        <w:rPr>
          <w:rFonts w:ascii="Times New Roman" w:hAnsi="Times New Roman" w:eastAsia="Times New Roman" w:cs="Times New Roman"/>
          <w:b/>
          <w:sz w:val="24"/>
          <w:szCs w:val="24"/>
          <w:rtl w:val="0"/>
        </w:rPr>
        <w:t xml:space="preserve">Add Simple PDU </w:t>
      </w:r>
      <w:r>
        <w:rPr>
          <w:rFonts w:ascii="Times New Roman" w:hAnsi="Times New Roman" w:eastAsia="Times New Roman" w:cs="Times New Roman"/>
          <w:sz w:val="24"/>
          <w:szCs w:val="24"/>
          <w:rtl w:val="0"/>
        </w:rPr>
        <w:t>tool used to ping devices Click once on PC0, then once on PC3.</w:t>
      </w:r>
    </w:p>
    <w:p w14:paraId="00000162">
      <w:pPr>
        <w:widowControl w:val="0"/>
        <w:spacing w:before="1" w:line="360" w:lineRule="auto"/>
        <w:ind w:left="87" w:firstLine="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Continue clicking </w:t>
      </w:r>
      <w:r>
        <w:rPr>
          <w:rFonts w:ascii="Times New Roman" w:hAnsi="Times New Roman" w:eastAsia="Times New Roman" w:cs="Times New Roman"/>
          <w:b/>
          <w:sz w:val="24"/>
          <w:szCs w:val="24"/>
          <w:rtl w:val="0"/>
        </w:rPr>
        <w:t xml:space="preserve">Capture/Forward </w:t>
      </w:r>
      <w:r>
        <w:rPr>
          <w:rFonts w:ascii="Times New Roman" w:hAnsi="Times New Roman" w:eastAsia="Times New Roman" w:cs="Times New Roman"/>
          <w:sz w:val="24"/>
          <w:szCs w:val="24"/>
          <w:rtl w:val="0"/>
        </w:rPr>
        <w:t xml:space="preserve">button until the ICMP ping is completed. The ICMP messages move between the hosts, hub and switch. The PDU </w:t>
      </w:r>
      <w:r>
        <w:rPr>
          <w:rFonts w:ascii="Times New Roman" w:hAnsi="Times New Roman" w:eastAsia="Times New Roman" w:cs="Times New Roman"/>
          <w:b/>
          <w:sz w:val="24"/>
          <w:szCs w:val="24"/>
          <w:rtl w:val="0"/>
        </w:rPr>
        <w:t xml:space="preserve">Last Status </w:t>
      </w:r>
      <w:r>
        <w:rPr>
          <w:rFonts w:ascii="Times New Roman" w:hAnsi="Times New Roman" w:eastAsia="Times New Roman" w:cs="Times New Roman"/>
          <w:sz w:val="24"/>
          <w:szCs w:val="24"/>
          <w:rtl w:val="0"/>
        </w:rPr>
        <w:t xml:space="preserve">should show as </w:t>
      </w:r>
      <w:r>
        <w:rPr>
          <w:rFonts w:ascii="Times New Roman" w:hAnsi="Times New Roman" w:eastAsia="Times New Roman" w:cs="Times New Roman"/>
          <w:b/>
          <w:sz w:val="24"/>
          <w:szCs w:val="24"/>
          <w:rtl w:val="0"/>
        </w:rPr>
        <w:t>Successful</w:t>
      </w:r>
      <w:r>
        <w:rPr>
          <w:rFonts w:ascii="Times New Roman" w:hAnsi="Times New Roman" w:eastAsia="Times New Roman" w:cs="Times New Roman"/>
          <w:sz w:val="24"/>
          <w:szCs w:val="24"/>
          <w:rtl w:val="0"/>
        </w:rPr>
        <w:t>.</w:t>
      </w:r>
    </w:p>
    <w:p w14:paraId="00000163">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270637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13" name="image17.jpg"/>
                    <pic:cNvPicPr preferRelativeResize="0"/>
                  </pic:nvPicPr>
                  <pic:blipFill>
                    <a:blip r:embed="rId28"/>
                    <a:srcRect/>
                    <a:stretch>
                      <a:fillRect/>
                    </a:stretch>
                  </pic:blipFill>
                  <pic:spPr>
                    <a:xfrm>
                      <a:off x="0" y="0"/>
                      <a:ext cx="5943600" cy="2706372"/>
                    </a:xfrm>
                    <a:prstGeom prst="rect">
                      <a:avLst/>
                    </a:prstGeom>
                  </pic:spPr>
                </pic:pic>
              </a:graphicData>
            </a:graphic>
          </wp:inline>
        </w:drawing>
      </w:r>
    </w:p>
    <w:p w14:paraId="00000164">
      <w:pPr>
        <w:widowControl w:val="0"/>
        <w:spacing w:line="240" w:lineRule="auto"/>
        <w:rPr>
          <w:rFonts w:ascii="Times New Roman" w:hAnsi="Times New Roman" w:eastAsia="Times New Roman" w:cs="Times New Roman"/>
          <w:sz w:val="24"/>
          <w:szCs w:val="24"/>
        </w:rPr>
      </w:pPr>
    </w:p>
    <w:p w14:paraId="00000165">
      <w:pPr>
        <w:widowControl w:val="0"/>
        <w:spacing w:line="240" w:lineRule="auto"/>
        <w:rPr>
          <w:rFonts w:ascii="Times New Roman" w:hAnsi="Times New Roman" w:eastAsia="Times New Roman" w:cs="Times New Roman"/>
          <w:sz w:val="24"/>
          <w:szCs w:val="24"/>
        </w:rPr>
      </w:pPr>
    </w:p>
    <w:p w14:paraId="00000166">
      <w:pPr>
        <w:widowControl w:val="0"/>
        <w:spacing w:line="240" w:lineRule="auto"/>
        <w:rPr>
          <w:rFonts w:ascii="Times New Roman" w:hAnsi="Times New Roman" w:eastAsia="Times New Roman" w:cs="Times New Roman"/>
          <w:sz w:val="24"/>
          <w:szCs w:val="24"/>
        </w:rPr>
      </w:pPr>
    </w:p>
    <w:p w14:paraId="00000167">
      <w:pPr>
        <w:widowControl w:val="0"/>
        <w:spacing w:line="240" w:lineRule="auto"/>
        <w:rPr>
          <w:rFonts w:ascii="Times New Roman" w:hAnsi="Times New Roman" w:eastAsia="Times New Roman" w:cs="Times New Roman"/>
          <w:sz w:val="24"/>
          <w:szCs w:val="24"/>
        </w:rPr>
      </w:pPr>
    </w:p>
    <w:p w14:paraId="00000168">
      <w:pPr>
        <w:widowControl w:val="0"/>
        <w:spacing w:line="240" w:lineRule="auto"/>
        <w:rPr>
          <w:rFonts w:ascii="Times New Roman" w:hAnsi="Times New Roman" w:eastAsia="Times New Roman" w:cs="Times New Roman"/>
          <w:sz w:val="24"/>
          <w:szCs w:val="24"/>
        </w:rPr>
      </w:pPr>
    </w:p>
    <w:p w14:paraId="00000169">
      <w:pPr>
        <w:widowControl w:val="0"/>
        <w:spacing w:before="138" w:line="240" w:lineRule="auto"/>
        <w:rPr>
          <w:rFonts w:ascii="Times New Roman" w:hAnsi="Times New Roman" w:eastAsia="Times New Roman" w:cs="Times New Roman"/>
          <w:sz w:val="24"/>
          <w:szCs w:val="24"/>
        </w:rPr>
      </w:pPr>
    </w:p>
    <w:p w14:paraId="0000016A">
      <w:pPr>
        <w:widowControl w:val="0"/>
        <w:spacing w:line="24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Hybrid topology is implemented with Packet Tracer simulation Tool.</w:t>
      </w:r>
    </w:p>
    <w:p w14:paraId="0000016B">
      <w:pPr>
        <w:widowControl w:val="0"/>
        <w:spacing w:before="6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6C">
      <w:pPr>
        <w:widowControl w:val="0"/>
        <w:spacing w:before="234" w:line="240" w:lineRule="auto"/>
        <w:ind w:left="281"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EXPERIMENT-8</w:t>
      </w:r>
    </w:p>
    <w:p w14:paraId="0000016D">
      <w:pPr>
        <w:widowControl w:val="0"/>
        <w:spacing w:before="139" w:line="360" w:lineRule="auto"/>
        <w:ind w:left="4706" w:hanging="417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DATA LINK LAYER TRAFFIC SIMULATION USING PACKET TRACER ANALYSIS OF ARP</w:t>
      </w:r>
    </w:p>
    <w:p w14:paraId="0000016E">
      <w:pPr>
        <w:widowControl w:val="0"/>
        <w:spacing w:before="137" w:line="240" w:lineRule="auto"/>
        <w:rPr>
          <w:rFonts w:ascii="Times New Roman" w:hAnsi="Times New Roman" w:eastAsia="Times New Roman" w:cs="Times New Roman"/>
          <w:b/>
          <w:sz w:val="24"/>
          <w:szCs w:val="24"/>
        </w:rPr>
      </w:pPr>
    </w:p>
    <w:p w14:paraId="0000016F">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implement Data Link Layer Traffic Simulation using Packet Tracer Analysis of ARP.</w:t>
      </w:r>
    </w:p>
    <w:p w14:paraId="00000170">
      <w:pPr>
        <w:widowControl w:val="0"/>
        <w:spacing w:before="23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 / Apparatus required: </w:t>
      </w:r>
      <w:r>
        <w:rPr>
          <w:rFonts w:ascii="Times New Roman" w:hAnsi="Times New Roman" w:eastAsia="Times New Roman" w:cs="Times New Roman"/>
          <w:sz w:val="24"/>
          <w:szCs w:val="24"/>
          <w:rtl w:val="0"/>
        </w:rPr>
        <w:t>Packet Tracer / End devices, Switches, connectors.</w:t>
      </w:r>
    </w:p>
    <w:p w14:paraId="00000171">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Requirements:</w:t>
      </w:r>
    </w:p>
    <w:p w14:paraId="00000172">
      <w:pPr>
        <w:widowControl w:val="0"/>
        <w:tabs>
          <w:tab w:val="left" w:pos="808"/>
        </w:tabs>
        <w:spacing w:before="139" w:line="360" w:lineRule="auto"/>
        <w:ind w:left="87" w:right="9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End device - They are the devices through which we can pass message from one device to another and they are interconnected.</w:t>
      </w:r>
    </w:p>
    <w:p w14:paraId="00000173">
      <w:pPr>
        <w:widowControl w:val="0"/>
        <w:tabs>
          <w:tab w:val="left" w:pos="808"/>
        </w:tabs>
        <w:spacing w:before="1"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Switch/Hub - Interface Between two devices.</w:t>
      </w:r>
    </w:p>
    <w:p w14:paraId="00000174">
      <w:pPr>
        <w:widowControl w:val="0"/>
        <w:numPr>
          <w:ilvl w:val="0"/>
          <w:numId w:val="3"/>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Cable - Used to connect two devices</w:t>
      </w:r>
    </w:p>
    <w:p w14:paraId="00000175">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176">
      <w:pPr>
        <w:widowControl w:val="0"/>
        <w:numPr>
          <w:ilvl w:val="1"/>
          <w:numId w:val="3"/>
        </w:numPr>
        <w:tabs>
          <w:tab w:val="left" w:pos="1299"/>
        </w:tabs>
        <w:spacing w:before="137" w:line="240" w:lineRule="auto"/>
        <w:ind w:left="1299" w:hanging="359"/>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packet tracer.</w:t>
      </w:r>
    </w:p>
    <w:p w14:paraId="00000177">
      <w:pPr>
        <w:widowControl w:val="0"/>
        <w:numPr>
          <w:ilvl w:val="1"/>
          <w:numId w:val="3"/>
        </w:numPr>
        <w:tabs>
          <w:tab w:val="left" w:pos="1299"/>
        </w:tabs>
        <w:spacing w:before="139" w:line="240" w:lineRule="auto"/>
        <w:ind w:left="1299" w:hanging="359"/>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list the available capture interface.</w:t>
      </w:r>
    </w:p>
    <w:p w14:paraId="00000178">
      <w:pPr>
        <w:widowControl w:val="0"/>
        <w:numPr>
          <w:ilvl w:val="1"/>
          <w:numId w:val="3"/>
        </w:numPr>
        <w:tabs>
          <w:tab w:val="left" w:pos="1299"/>
        </w:tabs>
        <w:spacing w:before="137" w:line="240" w:lineRule="auto"/>
        <w:ind w:left="1299" w:hanging="359"/>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the PCS, server and Hub.</w:t>
      </w:r>
    </w:p>
    <w:p w14:paraId="00000179">
      <w:pPr>
        <w:widowControl w:val="0"/>
        <w:numPr>
          <w:ilvl w:val="1"/>
          <w:numId w:val="3"/>
        </w:numPr>
        <w:tabs>
          <w:tab w:val="left" w:pos="1299"/>
        </w:tabs>
        <w:spacing w:before="139" w:line="240" w:lineRule="auto"/>
        <w:ind w:left="1299" w:hanging="359"/>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Later give connection from hub to the remaining pcs.</w:t>
      </w:r>
    </w:p>
    <w:p w14:paraId="0000017A">
      <w:pPr>
        <w:widowControl w:val="0"/>
        <w:numPr>
          <w:ilvl w:val="1"/>
          <w:numId w:val="3"/>
        </w:numPr>
        <w:tabs>
          <w:tab w:val="left" w:pos="1299"/>
        </w:tabs>
        <w:spacing w:before="137" w:line="240" w:lineRule="auto"/>
        <w:ind w:left="1299" w:hanging="359"/>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Give IP address to the pcs with configuration.</w:t>
      </w:r>
    </w:p>
    <w:p w14:paraId="0000017B">
      <w:pPr>
        <w:widowControl w:val="0"/>
        <w:numPr>
          <w:ilvl w:val="1"/>
          <w:numId w:val="3"/>
        </w:numPr>
        <w:tabs>
          <w:tab w:val="left" w:pos="1299"/>
        </w:tabs>
        <w:spacing w:before="139" w:line="240" w:lineRule="auto"/>
        <w:ind w:left="1299" w:hanging="359"/>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Simulate the source and destination.</w:t>
      </w:r>
    </w:p>
    <w:p w14:paraId="0000017C">
      <w:pPr>
        <w:widowControl w:val="0"/>
        <w:spacing w:line="240" w:lineRule="auto"/>
        <w:rPr>
          <w:rFonts w:ascii="Times New Roman" w:hAnsi="Times New Roman" w:eastAsia="Times New Roman" w:cs="Times New Roman"/>
          <w:sz w:val="24"/>
          <w:szCs w:val="24"/>
        </w:rPr>
      </w:pPr>
    </w:p>
    <w:p w14:paraId="0000017D">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24170" cy="2715895"/>
            <wp:effectExtent l="0" t="0" r="0" b="0"/>
            <wp:docPr id="39" name="image42.jpg"/>
            <wp:cNvGraphicFramePr/>
            <a:graphic xmlns:a="http://schemas.openxmlformats.org/drawingml/2006/main">
              <a:graphicData uri="http://schemas.openxmlformats.org/drawingml/2006/picture">
                <pic:pic xmlns:pic="http://schemas.openxmlformats.org/drawingml/2006/picture">
                  <pic:nvPicPr>
                    <pic:cNvPr id="39" name="image42.jpg"/>
                    <pic:cNvPicPr preferRelativeResize="0"/>
                  </pic:nvPicPr>
                  <pic:blipFill>
                    <a:blip r:embed="rId29"/>
                    <a:srcRect/>
                    <a:stretch>
                      <a:fillRect/>
                    </a:stretch>
                  </pic:blipFill>
                  <pic:spPr>
                    <a:xfrm>
                      <a:off x="0" y="0"/>
                      <a:ext cx="5424232" cy="2716488"/>
                    </a:xfrm>
                    <a:prstGeom prst="rect">
                      <a:avLst/>
                    </a:prstGeom>
                  </pic:spPr>
                </pic:pic>
              </a:graphicData>
            </a:graphic>
          </wp:inline>
        </w:drawing>
      </w:r>
    </w:p>
    <w:p w14:paraId="0000017E">
      <w:pPr>
        <w:widowControl w:val="0"/>
        <w:spacing w:line="240" w:lineRule="auto"/>
        <w:rPr>
          <w:rFonts w:ascii="Times New Roman" w:hAnsi="Times New Roman" w:eastAsia="Times New Roman" w:cs="Times New Roman"/>
          <w:sz w:val="24"/>
          <w:szCs w:val="24"/>
        </w:rPr>
      </w:pPr>
    </w:p>
    <w:p w14:paraId="0000017F">
      <w:pPr>
        <w:widowControl w:val="0"/>
        <w:spacing w:line="240" w:lineRule="auto"/>
        <w:rPr>
          <w:rFonts w:ascii="Times New Roman" w:hAnsi="Times New Roman" w:eastAsia="Times New Roman" w:cs="Times New Roman"/>
          <w:sz w:val="24"/>
          <w:szCs w:val="24"/>
        </w:rPr>
      </w:pPr>
    </w:p>
    <w:p w14:paraId="00000180">
      <w:pPr>
        <w:widowControl w:val="0"/>
        <w:spacing w:line="240" w:lineRule="auto"/>
        <w:rPr>
          <w:rFonts w:ascii="Times New Roman" w:hAnsi="Times New Roman" w:eastAsia="Times New Roman" w:cs="Times New Roman"/>
          <w:sz w:val="24"/>
          <w:szCs w:val="24"/>
        </w:rPr>
      </w:pPr>
    </w:p>
    <w:p w14:paraId="00000181">
      <w:pPr>
        <w:widowControl w:val="0"/>
        <w:spacing w:line="360" w:lineRule="auto"/>
        <w:ind w:right="1119"/>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the Data Link Layer Traffic Simulation using Packet Tracer Analysis of ARP is implemented.</w:t>
      </w:r>
    </w:p>
    <w:p w14:paraId="00000182">
      <w:pPr>
        <w:widowControl w:val="0"/>
        <w:spacing w:before="234" w:line="240" w:lineRule="auto"/>
        <w:ind w:left="151"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EXPERIMENT-9</w:t>
      </w:r>
    </w:p>
    <w:p w14:paraId="00000183">
      <w:pPr>
        <w:widowControl w:val="0"/>
        <w:spacing w:before="142" w:line="360" w:lineRule="auto"/>
        <w:ind w:left="2949" w:hanging="1854"/>
        <w:rPr>
          <w:rFonts w:ascii="Palatino Linotype" w:hAnsi="Palatino Linotype" w:eastAsia="Palatino Linotype" w:cs="Palatino Linotype"/>
          <w:b/>
          <w:sz w:val="24"/>
          <w:szCs w:val="24"/>
        </w:rPr>
      </w:pPr>
      <w:r>
        <w:rPr>
          <w:rFonts w:ascii="Palatino Linotype" w:hAnsi="Palatino Linotype" w:eastAsia="Palatino Linotype" w:cs="Palatino Linotype"/>
          <w:b/>
          <w:sz w:val="24"/>
          <w:szCs w:val="24"/>
          <w:rtl w:val="0"/>
        </w:rPr>
        <w:t>DATA LINK LAYER TRAFFIC SIMULATION USING PACKET TRACER ANALYSIS OF LLDP</w:t>
      </w:r>
    </w:p>
    <w:p w14:paraId="00000184">
      <w:pPr>
        <w:widowControl w:val="0"/>
        <w:spacing w:line="360" w:lineRule="auto"/>
        <w:rPr>
          <w:rFonts w:ascii="Times New Roman" w:hAnsi="Times New Roman" w:eastAsia="Times New Roman" w:cs="Times New Roman"/>
          <w:sz w:val="24"/>
          <w:szCs w:val="24"/>
        </w:rPr>
      </w:pPr>
    </w:p>
    <w:p w14:paraId="00000185">
      <w:pPr>
        <w:widowControl w:val="0"/>
        <w:spacing w:line="360" w:lineRule="auto"/>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Pr>
        <w:drawing>
          <wp:inline distT="0" distB="0" distL="0" distR="0">
            <wp:extent cx="6303010" cy="3963670"/>
            <wp:effectExtent l="0" t="0" r="0" b="0"/>
            <wp:docPr id="24" name="image29.jpg"/>
            <wp:cNvGraphicFramePr/>
            <a:graphic xmlns:a="http://schemas.openxmlformats.org/drawingml/2006/main">
              <a:graphicData uri="http://schemas.openxmlformats.org/drawingml/2006/picture">
                <pic:pic xmlns:pic="http://schemas.openxmlformats.org/drawingml/2006/picture">
                  <pic:nvPicPr>
                    <pic:cNvPr id="24" name="image29.jpg"/>
                    <pic:cNvPicPr preferRelativeResize="0"/>
                  </pic:nvPicPr>
                  <pic:blipFill>
                    <a:blip r:embed="rId30"/>
                    <a:srcRect/>
                    <a:stretch>
                      <a:fillRect/>
                    </a:stretch>
                  </pic:blipFill>
                  <pic:spPr>
                    <a:xfrm>
                      <a:off x="0" y="0"/>
                      <a:ext cx="6303010" cy="3963670"/>
                    </a:xfrm>
                    <a:prstGeom prst="rect">
                      <a:avLst/>
                    </a:prstGeom>
                  </pic:spPr>
                </pic:pic>
              </a:graphicData>
            </a:graphic>
          </wp:inline>
        </w:drawing>
      </w:r>
    </w:p>
    <w:p w14:paraId="00000186">
      <w:pPr>
        <w:widowControl w:val="0"/>
        <w:spacing w:before="60"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87">
      <w:pPr>
        <w:widowControl w:val="0"/>
        <w:spacing w:before="234" w:line="240" w:lineRule="auto"/>
        <w:ind w:left="151"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EXPERIMENT-10</w:t>
      </w:r>
    </w:p>
    <w:p w14:paraId="00000188">
      <w:pPr>
        <w:widowControl w:val="0"/>
        <w:spacing w:before="142" w:line="360" w:lineRule="auto"/>
        <w:ind w:left="2949" w:hanging="1854"/>
        <w:rPr>
          <w:rFonts w:ascii="Palatino Linotype" w:hAnsi="Palatino Linotype" w:eastAsia="Palatino Linotype" w:cs="Palatino Linotype"/>
          <w:b/>
          <w:sz w:val="24"/>
          <w:szCs w:val="24"/>
        </w:rPr>
      </w:pPr>
      <w:r>
        <w:rPr>
          <w:rFonts w:ascii="Palatino Linotype" w:hAnsi="Palatino Linotype" w:eastAsia="Palatino Linotype" w:cs="Palatino Linotype"/>
          <w:b/>
          <w:sz w:val="24"/>
          <w:szCs w:val="24"/>
          <w:rtl w:val="0"/>
        </w:rPr>
        <w:t>DATA LINK LAYER TRAFFIC SIMULATION USING PACKET TRACER ANALYSIS OF CSMA/CD &amp; CSMA/CA</w:t>
      </w:r>
    </w:p>
    <w:p w14:paraId="00000189">
      <w:pPr>
        <w:widowControl w:val="0"/>
        <w:spacing w:before="164" w:line="240" w:lineRule="auto"/>
        <w:rPr>
          <w:rFonts w:ascii="Palatino Linotype" w:hAnsi="Palatino Linotype" w:eastAsia="Palatino Linotype" w:cs="Palatino Linotype"/>
          <w:b/>
          <w:sz w:val="24"/>
          <w:szCs w:val="24"/>
        </w:rPr>
      </w:pPr>
    </w:p>
    <w:p w14:paraId="0000018A">
      <w:pPr>
        <w:widowControl w:val="0"/>
        <w:spacing w:line="242" w:lineRule="auto"/>
        <w:ind w:left="87" w:right="893" w:firstLine="0"/>
        <w:rPr>
          <w:rFonts w:ascii="Palatino Linotype" w:hAnsi="Palatino Linotype" w:eastAsia="Palatino Linotype" w:cs="Palatino Linotype"/>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xml:space="preserve">: To implement </w:t>
      </w:r>
      <w:r>
        <w:rPr>
          <w:rFonts w:ascii="Palatino Linotype" w:hAnsi="Palatino Linotype" w:eastAsia="Palatino Linotype" w:cs="Palatino Linotype"/>
          <w:sz w:val="24"/>
          <w:szCs w:val="24"/>
          <w:rtl w:val="0"/>
        </w:rPr>
        <w:t xml:space="preserve">Data Link Layer Traffic Simulation using Packet Tracer Analysis of </w:t>
      </w:r>
      <w:r>
        <w:rPr>
          <w:rFonts w:ascii="Palatino Linotype" w:hAnsi="Palatino Linotype" w:eastAsia="Palatino Linotype" w:cs="Palatino Linotype"/>
          <w:rtl w:val="0"/>
        </w:rPr>
        <w:t>CSMA/CD &amp; CSMA/CA.</w:t>
      </w:r>
    </w:p>
    <w:p w14:paraId="0000018B">
      <w:pPr>
        <w:widowControl w:val="0"/>
        <w:spacing w:before="25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 / Apparatus required: </w:t>
      </w:r>
      <w:r>
        <w:rPr>
          <w:rFonts w:ascii="Times New Roman" w:hAnsi="Times New Roman" w:eastAsia="Times New Roman" w:cs="Times New Roman"/>
          <w:sz w:val="24"/>
          <w:szCs w:val="24"/>
          <w:rtl w:val="0"/>
        </w:rPr>
        <w:t>Packet Tracer / End devices, Switches, connectors.</w:t>
      </w:r>
    </w:p>
    <w:p w14:paraId="0000018C">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Requirements:</w:t>
      </w:r>
    </w:p>
    <w:p w14:paraId="0000018D">
      <w:pPr>
        <w:widowControl w:val="0"/>
        <w:tabs>
          <w:tab w:val="left" w:pos="808"/>
        </w:tabs>
        <w:spacing w:before="140" w:line="360" w:lineRule="auto"/>
        <w:ind w:left="87" w:right="9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End device - They are the devices through which we can pass message from one device to another and they are interconnected.</w:t>
      </w:r>
    </w:p>
    <w:p w14:paraId="0000018E">
      <w:pPr>
        <w:widowControl w:val="0"/>
        <w:tabs>
          <w:tab w:val="left" w:pos="808"/>
        </w:tabs>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Switch/Hub - Interface Between two devices.</w:t>
      </w:r>
    </w:p>
    <w:p w14:paraId="0000018F">
      <w:pPr>
        <w:widowControl w:val="0"/>
        <w:tabs>
          <w:tab w:val="left" w:pos="808"/>
        </w:tabs>
        <w:spacing w:before="136"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Cable - Used to connect two devices</w:t>
      </w:r>
    </w:p>
    <w:p w14:paraId="00000190">
      <w:pPr>
        <w:widowControl w:val="0"/>
        <w:spacing w:before="14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191">
      <w:pPr>
        <w:widowControl w:val="0"/>
        <w:spacing w:before="136" w:line="360" w:lineRule="auto"/>
        <w:ind w:left="87" w:right="205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Click on end devices, select generic Pc’s drag and drop it on the window. Click on SWITCH drag and drop it on the window.</w:t>
      </w:r>
    </w:p>
    <w:p w14:paraId="00000192">
      <w:pPr>
        <w:widowControl w:val="0"/>
        <w:spacing w:before="1" w:line="362"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Select the straight through cable and connect all end device</w:t>
      </w:r>
      <w:r>
        <w:rPr>
          <w:rFonts w:ascii="Cardo" w:hAnsi="Cardo" w:eastAsia="Cardo" w:cs="Cardo"/>
          <w:sz w:val="24"/>
          <w:szCs w:val="24"/>
          <w:rtl w:val="0"/>
        </w:rPr>
        <w:t xml:space="preserve"> to switch. Assign the IP address for all end devices. (Double click the end device Select →</w:t>
      </w:r>
    </w:p>
    <w:p w14:paraId="00000193">
      <w:pPr>
        <w:widowControl w:val="0"/>
        <w:spacing w:line="271" w:lineRule="auto"/>
        <w:ind w:left="87" w:firstLine="0"/>
        <w:rPr>
          <w:rFonts w:ascii="Times New Roman" w:hAnsi="Times New Roman" w:eastAsia="Times New Roman" w:cs="Times New Roman"/>
          <w:sz w:val="24"/>
          <w:szCs w:val="24"/>
        </w:rPr>
      </w:pPr>
      <w:r>
        <w:rPr>
          <w:rFonts w:ascii="Cardo" w:hAnsi="Cardo" w:eastAsia="Cardo" w:cs="Cardo"/>
          <w:sz w:val="24"/>
          <w:szCs w:val="24"/>
          <w:rtl w:val="0"/>
        </w:rPr>
        <w:t>desktop → IP configuration static)</w:t>
      </w:r>
    </w:p>
    <w:p w14:paraId="00000194">
      <w:pPr>
        <w:widowControl w:val="0"/>
        <w:spacing w:before="139"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Now set the IP address to Host A (192.168.1.1) in static mode. Similarly set IP address for Host B (192.168.1.2) and Host C (192.168.1.3)</w:t>
      </w:r>
    </w:p>
    <w:p w14:paraId="00000195">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4: To view the IP address, give ip config command in command prompt. Using ping command, we can establish communication between two host devices.</w:t>
      </w:r>
    </w:p>
    <w:p w14:paraId="00000196">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5: Now display the packet transmission in simulation mode.</w:t>
      </w:r>
    </w:p>
    <w:p w14:paraId="00000197">
      <w:pPr>
        <w:widowControl w:val="0"/>
        <w:spacing w:line="240" w:lineRule="auto"/>
        <w:rPr>
          <w:rFonts w:ascii="Times New Roman" w:hAnsi="Times New Roman" w:eastAsia="Times New Roman" w:cs="Times New Roman"/>
          <w:sz w:val="24"/>
          <w:szCs w:val="24"/>
        </w:rPr>
      </w:pPr>
    </w:p>
    <w:p w14:paraId="00000198">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3230880"/>
            <wp:effectExtent l="0" t="0" r="0" b="0"/>
            <wp:docPr id="14" name="image21.jpg"/>
            <wp:cNvGraphicFramePr/>
            <a:graphic xmlns:a="http://schemas.openxmlformats.org/drawingml/2006/main">
              <a:graphicData uri="http://schemas.openxmlformats.org/drawingml/2006/picture">
                <pic:pic xmlns:pic="http://schemas.openxmlformats.org/drawingml/2006/picture">
                  <pic:nvPicPr>
                    <pic:cNvPr id="14" name="image21.jpg"/>
                    <pic:cNvPicPr preferRelativeResize="0"/>
                  </pic:nvPicPr>
                  <pic:blipFill>
                    <a:blip r:embed="rId31"/>
                    <a:srcRect/>
                    <a:stretch>
                      <a:fillRect/>
                    </a:stretch>
                  </pic:blipFill>
                  <pic:spPr>
                    <a:xfrm>
                      <a:off x="0" y="0"/>
                      <a:ext cx="6303010" cy="3230880"/>
                    </a:xfrm>
                    <a:prstGeom prst="rect">
                      <a:avLst/>
                    </a:prstGeom>
                  </pic:spPr>
                </pic:pic>
              </a:graphicData>
            </a:graphic>
          </wp:inline>
        </w:drawing>
      </w:r>
    </w:p>
    <w:p w14:paraId="00000199">
      <w:pPr>
        <w:widowControl w:val="0"/>
        <w:spacing w:line="240" w:lineRule="auto"/>
        <w:rPr>
          <w:rFonts w:ascii="Times New Roman" w:hAnsi="Times New Roman" w:eastAsia="Times New Roman" w:cs="Times New Roman"/>
          <w:sz w:val="24"/>
          <w:szCs w:val="24"/>
        </w:rPr>
      </w:pPr>
    </w:p>
    <w:p w14:paraId="0000019A">
      <w:pPr>
        <w:widowControl w:val="0"/>
        <w:spacing w:line="240" w:lineRule="auto"/>
        <w:rPr>
          <w:rFonts w:ascii="Times New Roman" w:hAnsi="Times New Roman" w:eastAsia="Times New Roman" w:cs="Times New Roman"/>
          <w:sz w:val="24"/>
          <w:szCs w:val="24"/>
        </w:rPr>
      </w:pPr>
    </w:p>
    <w:p w14:paraId="0000019B">
      <w:pPr>
        <w:widowControl w:val="0"/>
        <w:spacing w:line="240" w:lineRule="auto"/>
        <w:rPr>
          <w:rFonts w:ascii="Times New Roman" w:hAnsi="Times New Roman" w:eastAsia="Times New Roman" w:cs="Times New Roman"/>
          <w:sz w:val="24"/>
          <w:szCs w:val="24"/>
        </w:rPr>
      </w:pPr>
    </w:p>
    <w:p w14:paraId="0000019C">
      <w:pPr>
        <w:widowControl w:val="0"/>
        <w:spacing w:line="240" w:lineRule="auto"/>
        <w:rPr>
          <w:rFonts w:ascii="Times New Roman" w:hAnsi="Times New Roman" w:eastAsia="Times New Roman" w:cs="Times New Roman"/>
          <w:sz w:val="24"/>
          <w:szCs w:val="24"/>
        </w:rPr>
      </w:pPr>
    </w:p>
    <w:p w14:paraId="0000019D">
      <w:pPr>
        <w:widowControl w:val="0"/>
        <w:spacing w:line="240" w:lineRule="auto"/>
        <w:rPr>
          <w:rFonts w:ascii="Times New Roman" w:hAnsi="Times New Roman" w:eastAsia="Times New Roman" w:cs="Times New Roman"/>
          <w:sz w:val="24"/>
          <w:szCs w:val="24"/>
        </w:rPr>
      </w:pPr>
    </w:p>
    <w:p w14:paraId="0000019E">
      <w:pPr>
        <w:widowControl w:val="0"/>
        <w:spacing w:line="240" w:lineRule="auto"/>
        <w:rPr>
          <w:rFonts w:ascii="Times New Roman" w:hAnsi="Times New Roman" w:eastAsia="Times New Roman" w:cs="Times New Roman"/>
          <w:sz w:val="24"/>
          <w:szCs w:val="24"/>
        </w:rPr>
      </w:pPr>
    </w:p>
    <w:p w14:paraId="0000019F">
      <w:pPr>
        <w:widowControl w:val="0"/>
        <w:spacing w:line="240" w:lineRule="auto"/>
        <w:rPr>
          <w:rFonts w:ascii="Times New Roman" w:hAnsi="Times New Roman" w:eastAsia="Times New Roman" w:cs="Times New Roman"/>
          <w:sz w:val="24"/>
          <w:szCs w:val="24"/>
        </w:rPr>
      </w:pPr>
    </w:p>
    <w:p w14:paraId="000001A0">
      <w:pPr>
        <w:widowControl w:val="0"/>
        <w:spacing w:line="240" w:lineRule="auto"/>
        <w:rPr>
          <w:rFonts w:ascii="Times New Roman" w:hAnsi="Times New Roman" w:eastAsia="Times New Roman" w:cs="Times New Roman"/>
          <w:sz w:val="24"/>
          <w:szCs w:val="24"/>
        </w:rPr>
      </w:pPr>
    </w:p>
    <w:p w14:paraId="000001A1">
      <w:pPr>
        <w:widowControl w:val="0"/>
        <w:spacing w:before="1" w:line="240" w:lineRule="auto"/>
        <w:rPr>
          <w:rFonts w:ascii="Times New Roman" w:hAnsi="Times New Roman" w:eastAsia="Times New Roman" w:cs="Times New Roman"/>
          <w:sz w:val="24"/>
          <w:szCs w:val="24"/>
        </w:rPr>
      </w:pPr>
    </w:p>
    <w:p w14:paraId="000001A2">
      <w:pPr>
        <w:widowControl w:val="0"/>
        <w:spacing w:before="1" w:line="240" w:lineRule="auto"/>
        <w:ind w:left="87" w:right="1537" w:firstLine="0"/>
        <w:rPr>
          <w:rFonts w:ascii="Palatino Linotype" w:hAnsi="Palatino Linotype" w:eastAsia="Palatino Linotype" w:cs="Palatino Linotype"/>
        </w:r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 xml:space="preserve">Thus </w:t>
      </w:r>
      <w:r>
        <w:rPr>
          <w:rFonts w:ascii="Palatino Linotype" w:hAnsi="Palatino Linotype" w:eastAsia="Palatino Linotype" w:cs="Palatino Linotype"/>
          <w:sz w:val="24"/>
          <w:szCs w:val="24"/>
          <w:rtl w:val="0"/>
        </w:rPr>
        <w:t xml:space="preserve">Data Link Layer Traffic Simulation using Packet Tracer Analysis of </w:t>
      </w:r>
      <w:r>
        <w:rPr>
          <w:rFonts w:ascii="Palatino Linotype" w:hAnsi="Palatino Linotype" w:eastAsia="Palatino Linotype" w:cs="Palatino Linotype"/>
          <w:rtl w:val="0"/>
        </w:rPr>
        <w:t>CSMA/CD &amp; CSMA/CA is implemented successfully.</w:t>
      </w:r>
    </w:p>
    <w:p w14:paraId="000001A3">
      <w:pPr>
        <w:widowControl w:val="0"/>
        <w:spacing w:line="360" w:lineRule="auto"/>
        <w:rPr>
          <w:rFonts w:ascii="Times New Roman" w:hAnsi="Times New Roman" w:eastAsia="Times New Roman" w:cs="Times New Roman"/>
          <w:sz w:val="24"/>
          <w:szCs w:val="24"/>
        </w:rPr>
      </w:pPr>
    </w:p>
    <w:p w14:paraId="000001A4">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regular star topology+in cmd prompt while clicking on pc, write’arp -a’</w:t>
      </w:r>
    </w:p>
    <w:p w14:paraId="000001A5">
      <w:pPr>
        <w:widowControl w:val="0"/>
        <w:spacing w:line="360" w:lineRule="auto"/>
        <w:rPr>
          <w:rFonts w:ascii="Times New Roman" w:hAnsi="Times New Roman" w:eastAsia="Times New Roman" w:cs="Times New Roman"/>
          <w:sz w:val="24"/>
          <w:szCs w:val="24"/>
        </w:rPr>
      </w:pPr>
    </w:p>
    <w:p w14:paraId="000001A6">
      <w:pPr>
        <w:widowControl w:val="0"/>
        <w:spacing w:line="360" w:lineRule="auto"/>
        <w:rPr>
          <w:rFonts w:ascii="Times New Roman" w:hAnsi="Times New Roman" w:eastAsia="Times New Roman" w:cs="Times New Roman"/>
          <w:sz w:val="24"/>
          <w:szCs w:val="24"/>
        </w:rPr>
      </w:pPr>
    </w:p>
    <w:p w14:paraId="000001A7">
      <w:pPr>
        <w:widowControl w:val="0"/>
        <w:spacing w:line="360" w:lineRule="auto"/>
        <w:rPr>
          <w:rFonts w:ascii="Times New Roman" w:hAnsi="Times New Roman" w:eastAsia="Times New Roman" w:cs="Times New Roman"/>
          <w:sz w:val="24"/>
          <w:szCs w:val="24"/>
        </w:rPr>
      </w:pPr>
    </w:p>
    <w:p w14:paraId="000001A8">
      <w:pPr>
        <w:widowControl w:val="0"/>
        <w:spacing w:line="360" w:lineRule="auto"/>
        <w:rPr>
          <w:rFonts w:ascii="Times New Roman" w:hAnsi="Times New Roman" w:eastAsia="Times New Roman" w:cs="Times New Roman"/>
          <w:sz w:val="24"/>
          <w:szCs w:val="24"/>
        </w:rPr>
      </w:pPr>
    </w:p>
    <w:p w14:paraId="000001A9">
      <w:pPr>
        <w:widowControl w:val="0"/>
        <w:spacing w:line="360" w:lineRule="auto"/>
        <w:rPr>
          <w:rFonts w:ascii="Times New Roman" w:hAnsi="Times New Roman" w:eastAsia="Times New Roman" w:cs="Times New Roman"/>
          <w:sz w:val="24"/>
          <w:szCs w:val="24"/>
        </w:rPr>
      </w:pPr>
    </w:p>
    <w:p w14:paraId="000001AA">
      <w:pPr>
        <w:widowControl w:val="0"/>
        <w:spacing w:line="360" w:lineRule="auto"/>
        <w:rPr>
          <w:rFonts w:ascii="Times New Roman" w:hAnsi="Times New Roman" w:eastAsia="Times New Roman" w:cs="Times New Roman"/>
          <w:sz w:val="24"/>
          <w:szCs w:val="24"/>
        </w:rPr>
      </w:pPr>
    </w:p>
    <w:p w14:paraId="000001AB">
      <w:pPr>
        <w:widowControl w:val="0"/>
        <w:spacing w:line="360" w:lineRule="auto"/>
        <w:rPr>
          <w:rFonts w:ascii="Times New Roman" w:hAnsi="Times New Roman" w:eastAsia="Times New Roman" w:cs="Times New Roman"/>
          <w:sz w:val="24"/>
          <w:szCs w:val="24"/>
        </w:rPr>
      </w:pPr>
    </w:p>
    <w:p w14:paraId="000001AC">
      <w:pPr>
        <w:widowControl w:val="0"/>
        <w:spacing w:line="360" w:lineRule="auto"/>
        <w:rPr>
          <w:rFonts w:ascii="Times New Roman" w:hAnsi="Times New Roman" w:eastAsia="Times New Roman" w:cs="Times New Roman"/>
          <w:sz w:val="24"/>
          <w:szCs w:val="24"/>
        </w:rPr>
      </w:pPr>
    </w:p>
    <w:p w14:paraId="000001AD">
      <w:pPr>
        <w:widowControl w:val="0"/>
        <w:spacing w:line="360" w:lineRule="auto"/>
        <w:rPr>
          <w:rFonts w:ascii="Times New Roman" w:hAnsi="Times New Roman" w:eastAsia="Times New Roman" w:cs="Times New Roman"/>
          <w:sz w:val="24"/>
          <w:szCs w:val="24"/>
        </w:rPr>
      </w:pPr>
    </w:p>
    <w:p w14:paraId="000001AE">
      <w:pPr>
        <w:widowControl w:val="0"/>
        <w:spacing w:line="360" w:lineRule="auto"/>
        <w:rPr>
          <w:rFonts w:ascii="Times New Roman" w:hAnsi="Times New Roman" w:eastAsia="Times New Roman" w:cs="Times New Roman"/>
          <w:sz w:val="24"/>
          <w:szCs w:val="24"/>
        </w:rPr>
      </w:pPr>
    </w:p>
    <w:p w14:paraId="000001AF">
      <w:pPr>
        <w:widowControl w:val="0"/>
        <w:spacing w:line="360" w:lineRule="auto"/>
        <w:rPr>
          <w:rFonts w:ascii="Times New Roman" w:hAnsi="Times New Roman" w:eastAsia="Times New Roman" w:cs="Times New Roman"/>
          <w:sz w:val="24"/>
          <w:szCs w:val="24"/>
        </w:rPr>
      </w:pPr>
    </w:p>
    <w:p w14:paraId="000001B0">
      <w:pPr>
        <w:widowControl w:val="0"/>
        <w:spacing w:line="360" w:lineRule="auto"/>
        <w:rPr>
          <w:rFonts w:ascii="Times New Roman" w:hAnsi="Times New Roman" w:eastAsia="Times New Roman" w:cs="Times New Roman"/>
          <w:sz w:val="24"/>
          <w:szCs w:val="24"/>
        </w:rPr>
      </w:pPr>
    </w:p>
    <w:p w14:paraId="000001B1">
      <w:pPr>
        <w:widowControl w:val="0"/>
        <w:spacing w:line="360" w:lineRule="auto"/>
        <w:rPr>
          <w:rFonts w:ascii="Times New Roman" w:hAnsi="Times New Roman" w:eastAsia="Times New Roman" w:cs="Times New Roman"/>
          <w:sz w:val="24"/>
          <w:szCs w:val="24"/>
        </w:rPr>
      </w:pPr>
    </w:p>
    <w:p w14:paraId="000001B2">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B3">
      <w:pPr>
        <w:widowControl w:val="0"/>
        <w:spacing w:before="234" w:line="240" w:lineRule="auto"/>
        <w:ind w:right="47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EXPERIMENT-11</w:t>
      </w:r>
    </w:p>
    <w:p w14:paraId="000001B4">
      <w:pPr>
        <w:widowControl w:val="0"/>
        <w:spacing w:before="235" w:line="360" w:lineRule="auto"/>
        <w:ind w:left="1710" w:right="954" w:hanging="1148"/>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CONFIGURATION OF A SIMPLE STATIC ROUTING IN PACKET TRACER USING A SIMPLE TOPOLOGY WITH TWO ROUTERS</w:t>
      </w:r>
    </w:p>
    <w:p w14:paraId="000001B5">
      <w:pPr>
        <w:widowControl w:val="0"/>
        <w:spacing w:before="137" w:line="240" w:lineRule="auto"/>
        <w:rPr>
          <w:rFonts w:ascii="Times New Roman" w:hAnsi="Times New Roman" w:eastAsia="Times New Roman" w:cs="Times New Roman"/>
          <w:b/>
          <w:sz w:val="24"/>
          <w:szCs w:val="24"/>
        </w:rPr>
      </w:pPr>
    </w:p>
    <w:p w14:paraId="000001B6">
      <w:pPr>
        <w:widowControl w:val="0"/>
        <w:spacing w:line="360" w:lineRule="auto"/>
        <w:ind w:left="1672" w:right="954" w:hanging="1157"/>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Configure a router using packet tracer software and hence to transmit data between the devices in real time mode and simulation mode.</w:t>
      </w:r>
    </w:p>
    <w:p w14:paraId="000001B7">
      <w:pPr>
        <w:widowControl w:val="0"/>
        <w:spacing w:before="96"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1B8">
      <w:pPr>
        <w:widowControl w:val="0"/>
        <w:spacing w:before="236"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1B9">
      <w:pPr>
        <w:widowControl w:val="0"/>
        <w:spacing w:before="232" w:line="240" w:lineRule="auto"/>
        <w:ind w:left="256"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 for building topology:</w:t>
      </w:r>
    </w:p>
    <w:p w14:paraId="000001BA">
      <w:pPr>
        <w:widowControl w:val="0"/>
        <w:spacing w:before="140" w:line="240" w:lineRule="auto"/>
        <w:ind w:left="275"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1: Start Packet Tracer</w:t>
      </w:r>
    </w:p>
    <w:p w14:paraId="000001BB">
      <w:pPr>
        <w:widowControl w:val="0"/>
        <w:spacing w:before="137" w:line="360" w:lineRule="auto"/>
        <w:ind w:left="268" w:right="5312"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Step 2: Choosing Devices and Connections Step 3: </w:t>
      </w: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End Devices</w:t>
      </w:r>
      <w:r>
        <w:rPr>
          <w:rFonts w:ascii="Times New Roman" w:hAnsi="Times New Roman" w:eastAsia="Times New Roman" w:cs="Times New Roman"/>
          <w:sz w:val="24"/>
          <w:szCs w:val="24"/>
          <w:rtl w:val="0"/>
        </w:rPr>
        <w:t>.</w:t>
      </w:r>
    </w:p>
    <w:p w14:paraId="000001BC">
      <w:pPr>
        <w:widowControl w:val="0"/>
        <w:spacing w:line="360" w:lineRule="auto"/>
        <w:ind w:left="1168" w:right="5496"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Single click on the </w:t>
      </w:r>
      <w:r>
        <w:rPr>
          <w:rFonts w:ascii="Times New Roman" w:hAnsi="Times New Roman" w:eastAsia="Times New Roman" w:cs="Times New Roman"/>
          <w:b/>
          <w:sz w:val="24"/>
          <w:szCs w:val="24"/>
          <w:rtl w:val="0"/>
        </w:rPr>
        <w:t xml:space="preserve">Generic </w:t>
      </w:r>
      <w:r>
        <w:rPr>
          <w:rFonts w:ascii="Times New Roman" w:hAnsi="Times New Roman" w:eastAsia="Times New Roman" w:cs="Times New Roman"/>
          <w:sz w:val="24"/>
          <w:szCs w:val="24"/>
          <w:rtl w:val="0"/>
        </w:rPr>
        <w:t>Host. Place PC0, PC1 on topology area. Connect PCs to Switch 1.</w:t>
      </w:r>
    </w:p>
    <w:p w14:paraId="000001BD">
      <w:pPr>
        <w:widowControl w:val="0"/>
        <w:spacing w:before="1" w:line="240" w:lineRule="auto"/>
        <w:ind w:left="116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Similarly Place PC2, PC3 on topology area for receiver side</w:t>
      </w:r>
    </w:p>
    <w:p w14:paraId="000001BE">
      <w:pPr>
        <w:widowControl w:val="0"/>
        <w:spacing w:before="137" w:line="360" w:lineRule="auto"/>
        <w:ind w:left="1168" w:right="954"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Connect these PCs with switch 1 and 2 respectively through connecting wires. Select Router and place the router between two switches.</w:t>
      </w:r>
    </w:p>
    <w:p w14:paraId="000001BF">
      <w:pPr>
        <w:widowControl w:val="0"/>
        <w:spacing w:line="240" w:lineRule="auto"/>
        <w:ind w:left="116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Connect these switches into router through connecting wires.</w:t>
      </w:r>
    </w:p>
    <w:p w14:paraId="000001C0">
      <w:pPr>
        <w:widowControl w:val="0"/>
        <w:spacing w:before="139" w:line="240" w:lineRule="auto"/>
        <w:ind w:left="328"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3: Configuring IP Addresses, Gate Way and Subnet Masks on the Hosts</w:t>
      </w:r>
    </w:p>
    <w:p w14:paraId="000001C1">
      <w:pPr>
        <w:widowControl w:val="0"/>
        <w:spacing w:before="137" w:line="360" w:lineRule="auto"/>
        <w:ind w:left="1221" w:right="81" w:hanging="5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w:t>
      </w:r>
    </w:p>
    <w:p w14:paraId="000001C2">
      <w:pPr>
        <w:widowControl w:val="0"/>
        <w:spacing w:before="1" w:line="240" w:lineRule="auto"/>
        <w:ind w:left="147"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4: Verifying Connectivity in Real time Mode</w:t>
      </w:r>
    </w:p>
    <w:p w14:paraId="000001C3">
      <w:pPr>
        <w:widowControl w:val="0"/>
        <w:spacing w:before="139" w:line="240" w:lineRule="auto"/>
        <w:ind w:left="116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 sure you are in </w:t>
      </w:r>
      <w:r>
        <w:rPr>
          <w:rFonts w:ascii="Times New Roman" w:hAnsi="Times New Roman" w:eastAsia="Times New Roman" w:cs="Times New Roman"/>
          <w:b/>
          <w:sz w:val="24"/>
          <w:szCs w:val="24"/>
          <w:rtl w:val="0"/>
        </w:rPr>
        <w:t xml:space="preserve">Real time </w:t>
      </w:r>
      <w:r>
        <w:rPr>
          <w:rFonts w:ascii="Times New Roman" w:hAnsi="Times New Roman" w:eastAsia="Times New Roman" w:cs="Times New Roman"/>
          <w:sz w:val="24"/>
          <w:szCs w:val="24"/>
          <w:rtl w:val="0"/>
        </w:rPr>
        <w:t>mode.</w:t>
      </w:r>
    </w:p>
    <w:p w14:paraId="000001C4">
      <w:pPr>
        <w:widowControl w:val="0"/>
        <w:spacing w:before="137" w:line="360" w:lineRule="auto"/>
        <w:ind w:left="1168" w:right="326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Select the </w:t>
      </w:r>
      <w:r>
        <w:rPr>
          <w:rFonts w:ascii="Times New Roman" w:hAnsi="Times New Roman" w:eastAsia="Times New Roman" w:cs="Times New Roman"/>
          <w:b/>
          <w:sz w:val="24"/>
          <w:szCs w:val="24"/>
          <w:rtl w:val="0"/>
        </w:rPr>
        <w:t xml:space="preserve">Add Simple PDU </w:t>
      </w:r>
      <w:r>
        <w:rPr>
          <w:rFonts w:ascii="Times New Roman" w:hAnsi="Times New Roman" w:eastAsia="Times New Roman" w:cs="Times New Roman"/>
          <w:sz w:val="24"/>
          <w:szCs w:val="24"/>
          <w:rtl w:val="0"/>
        </w:rPr>
        <w:t>tool used to ping devices. Click once on PC0, then once on PC3.</w:t>
      </w:r>
    </w:p>
    <w:p w14:paraId="000001C5">
      <w:pPr>
        <w:widowControl w:val="0"/>
        <w:spacing w:line="240" w:lineRule="auto"/>
        <w:ind w:left="116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PDU </w:t>
      </w:r>
      <w:r>
        <w:rPr>
          <w:rFonts w:ascii="Times New Roman" w:hAnsi="Times New Roman" w:eastAsia="Times New Roman" w:cs="Times New Roman"/>
          <w:b/>
          <w:sz w:val="24"/>
          <w:szCs w:val="24"/>
          <w:rtl w:val="0"/>
        </w:rPr>
        <w:t xml:space="preserve">Last Status </w:t>
      </w:r>
      <w:r>
        <w:rPr>
          <w:rFonts w:ascii="Times New Roman" w:hAnsi="Times New Roman" w:eastAsia="Times New Roman" w:cs="Times New Roman"/>
          <w:sz w:val="24"/>
          <w:szCs w:val="24"/>
          <w:rtl w:val="0"/>
        </w:rPr>
        <w:t xml:space="preserve">should show as </w:t>
      </w:r>
      <w:r>
        <w:rPr>
          <w:rFonts w:ascii="Times New Roman" w:hAnsi="Times New Roman" w:eastAsia="Times New Roman" w:cs="Times New Roman"/>
          <w:b/>
          <w:sz w:val="24"/>
          <w:szCs w:val="24"/>
          <w:rtl w:val="0"/>
        </w:rPr>
        <w:t>Successful</w:t>
      </w:r>
      <w:r>
        <w:rPr>
          <w:rFonts w:ascii="Times New Roman" w:hAnsi="Times New Roman" w:eastAsia="Times New Roman" w:cs="Times New Roman"/>
          <w:sz w:val="24"/>
          <w:szCs w:val="24"/>
          <w:rtl w:val="0"/>
        </w:rPr>
        <w:t>.</w:t>
      </w:r>
    </w:p>
    <w:p w14:paraId="000001C6">
      <w:pPr>
        <w:widowControl w:val="0"/>
        <w:spacing w:before="139" w:line="240" w:lineRule="auto"/>
        <w:ind w:right="4199"/>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 5</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Verifying Connectivity in Simulation Mode</w:t>
      </w:r>
    </w:p>
    <w:p w14:paraId="000001C7">
      <w:pPr>
        <w:widowControl w:val="0"/>
        <w:spacing w:before="137" w:line="240" w:lineRule="auto"/>
        <w:ind w:right="4121"/>
        <w:jc w:val="center"/>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 xml:space="preserve">Be sure you are in </w:t>
      </w:r>
      <w:r>
        <w:rPr>
          <w:rFonts w:ascii="Times New Roman" w:hAnsi="Times New Roman" w:eastAsia="Times New Roman" w:cs="Times New Roman"/>
          <w:b/>
          <w:sz w:val="24"/>
          <w:szCs w:val="24"/>
          <w:rtl w:val="0"/>
        </w:rPr>
        <w:t xml:space="preserve">Simulation </w:t>
      </w:r>
      <w:r>
        <w:rPr>
          <w:rFonts w:ascii="Times New Roman" w:hAnsi="Times New Roman" w:eastAsia="Times New Roman" w:cs="Times New Roman"/>
          <w:sz w:val="24"/>
          <w:szCs w:val="24"/>
          <w:rtl w:val="0"/>
        </w:rPr>
        <w:t>mode.</w:t>
      </w:r>
    </w:p>
    <w:p w14:paraId="000001C8">
      <w:pPr>
        <w:widowControl w:val="0"/>
        <w:spacing w:before="60" w:line="360" w:lineRule="auto"/>
        <w:ind w:left="1048" w:right="3267" w:firstLine="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Deselect all filters (All/None) and select only </w:t>
      </w:r>
      <w:r>
        <w:rPr>
          <w:rFonts w:ascii="Times New Roman" w:hAnsi="Times New Roman" w:eastAsia="Times New Roman" w:cs="Times New Roman"/>
          <w:b/>
          <w:sz w:val="24"/>
          <w:szCs w:val="24"/>
          <w:rtl w:val="0"/>
        </w:rPr>
        <w:t>ICMP</w:t>
      </w:r>
      <w:r>
        <w:rPr>
          <w:rFonts w:ascii="Times New Roman" w:hAnsi="Times New Roman" w:eastAsia="Times New Roman" w:cs="Times New Roman"/>
          <w:sz w:val="24"/>
          <w:szCs w:val="24"/>
          <w:rtl w:val="0"/>
        </w:rPr>
        <w:t xml:space="preserve">. Select the </w:t>
      </w:r>
      <w:r>
        <w:rPr>
          <w:rFonts w:ascii="Times New Roman" w:hAnsi="Times New Roman" w:eastAsia="Times New Roman" w:cs="Times New Roman"/>
          <w:b/>
          <w:sz w:val="24"/>
          <w:szCs w:val="24"/>
          <w:rtl w:val="0"/>
        </w:rPr>
        <w:t xml:space="preserve">Add Simple PDU </w:t>
      </w:r>
      <w:r>
        <w:rPr>
          <w:rFonts w:ascii="Times New Roman" w:hAnsi="Times New Roman" w:eastAsia="Times New Roman" w:cs="Times New Roman"/>
          <w:sz w:val="24"/>
          <w:szCs w:val="24"/>
          <w:rtl w:val="0"/>
        </w:rPr>
        <w:t>tool used to ping devices Click once on PC0, then once on PC3.</w:t>
      </w:r>
    </w:p>
    <w:p w14:paraId="000001C9">
      <w:pPr>
        <w:widowControl w:val="0"/>
        <w:spacing w:line="360" w:lineRule="auto"/>
        <w:ind w:left="808" w:right="82" w:firstLine="23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Continue clicking </w:t>
      </w:r>
      <w:r>
        <w:rPr>
          <w:rFonts w:ascii="Times New Roman" w:hAnsi="Times New Roman" w:eastAsia="Times New Roman" w:cs="Times New Roman"/>
          <w:b/>
          <w:sz w:val="24"/>
          <w:szCs w:val="24"/>
          <w:rtl w:val="0"/>
        </w:rPr>
        <w:t xml:space="preserve">Capture/Forward </w:t>
      </w:r>
      <w:r>
        <w:rPr>
          <w:rFonts w:ascii="Times New Roman" w:hAnsi="Times New Roman" w:eastAsia="Times New Roman" w:cs="Times New Roman"/>
          <w:sz w:val="24"/>
          <w:szCs w:val="24"/>
          <w:rtl w:val="0"/>
        </w:rPr>
        <w:t xml:space="preserve">button until the ICMP ping is completed. The ICMP messages move between the hosts, hub and switch. The PDU </w:t>
      </w:r>
      <w:r>
        <w:rPr>
          <w:rFonts w:ascii="Times New Roman" w:hAnsi="Times New Roman" w:eastAsia="Times New Roman" w:cs="Times New Roman"/>
          <w:b/>
          <w:sz w:val="24"/>
          <w:szCs w:val="24"/>
          <w:rtl w:val="0"/>
        </w:rPr>
        <w:t xml:space="preserve">Last Status </w:t>
      </w:r>
      <w:r>
        <w:rPr>
          <w:rFonts w:ascii="Times New Roman" w:hAnsi="Times New Roman" w:eastAsia="Times New Roman" w:cs="Times New Roman"/>
          <w:sz w:val="24"/>
          <w:szCs w:val="24"/>
          <w:rtl w:val="0"/>
        </w:rPr>
        <w:t xml:space="preserve">should show as </w:t>
      </w:r>
      <w:r>
        <w:rPr>
          <w:rFonts w:ascii="Times New Roman" w:hAnsi="Times New Roman" w:eastAsia="Times New Roman" w:cs="Times New Roman"/>
          <w:b/>
          <w:sz w:val="24"/>
          <w:szCs w:val="24"/>
          <w:rtl w:val="0"/>
        </w:rPr>
        <w:t>Successful</w:t>
      </w:r>
      <w:r>
        <w:rPr>
          <w:rFonts w:ascii="Times New Roman" w:hAnsi="Times New Roman" w:eastAsia="Times New Roman" w:cs="Times New Roman"/>
          <w:sz w:val="24"/>
          <w:szCs w:val="24"/>
          <w:rtl w:val="0"/>
        </w:rPr>
        <w:t>.</w:t>
      </w:r>
    </w:p>
    <w:p w14:paraId="000001CA">
      <w:pPr>
        <w:widowControl w:val="0"/>
        <w:spacing w:line="240" w:lineRule="auto"/>
        <w:rPr>
          <w:rFonts w:ascii="Times New Roman" w:hAnsi="Times New Roman" w:eastAsia="Times New Roman" w:cs="Times New Roman"/>
          <w:sz w:val="24"/>
          <w:szCs w:val="24"/>
        </w:rPr>
      </w:pPr>
    </w:p>
    <w:p w14:paraId="000001CB">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4194810"/>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9" name="image16.jpg"/>
                    <pic:cNvPicPr preferRelativeResize="0"/>
                  </pic:nvPicPr>
                  <pic:blipFill>
                    <a:blip r:embed="rId32"/>
                    <a:srcRect/>
                    <a:stretch>
                      <a:fillRect/>
                    </a:stretch>
                  </pic:blipFill>
                  <pic:spPr>
                    <a:xfrm>
                      <a:off x="0" y="0"/>
                      <a:ext cx="6303010" cy="4194810"/>
                    </a:xfrm>
                    <a:prstGeom prst="rect">
                      <a:avLst/>
                    </a:prstGeom>
                  </pic:spPr>
                </pic:pic>
              </a:graphicData>
            </a:graphic>
          </wp:inline>
        </w:drawing>
      </w:r>
    </w:p>
    <w:p w14:paraId="000001CC">
      <w:pPr>
        <w:widowControl w:val="0"/>
        <w:spacing w:line="240" w:lineRule="auto"/>
        <w:rPr>
          <w:rFonts w:ascii="Times New Roman" w:hAnsi="Times New Roman" w:eastAsia="Times New Roman" w:cs="Times New Roman"/>
          <w:sz w:val="24"/>
          <w:szCs w:val="24"/>
        </w:rPr>
      </w:pPr>
    </w:p>
    <w:p w14:paraId="000001CD">
      <w:pPr>
        <w:widowControl w:val="0"/>
        <w:spacing w:line="240" w:lineRule="auto"/>
        <w:rPr>
          <w:rFonts w:ascii="Times New Roman" w:hAnsi="Times New Roman" w:eastAsia="Times New Roman" w:cs="Times New Roman"/>
          <w:sz w:val="24"/>
          <w:szCs w:val="24"/>
        </w:rPr>
      </w:pPr>
    </w:p>
    <w:p w14:paraId="000001CE">
      <w:pPr>
        <w:widowControl w:val="0"/>
        <w:spacing w:line="360" w:lineRule="auto"/>
        <w:ind w:left="87" w:right="9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Configuration of a simple static routing in packet tracer using a simple topology with two routers was done successfully.</w:t>
      </w:r>
    </w:p>
    <w:p w14:paraId="000001CF">
      <w:pPr>
        <w:widowControl w:val="0"/>
        <w:spacing w:line="360" w:lineRule="auto"/>
        <w:ind w:right="97"/>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config both routers with ip addresses of both ports (fastethernet0/0 , fastethernet0/1) in each router. ip add is in pic</w:t>
      </w:r>
    </w:p>
    <w:p w14:paraId="000001D0">
      <w:pPr>
        <w:widowControl w:val="0"/>
        <w:spacing w:line="360" w:lineRule="auto"/>
        <w:ind w:right="97"/>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while config pcs, give default gateway as 192.168.2.3 (for pcs in router 0) &amp; give default gateway as 192.168.3.3 (for pcs in router 1)</w:t>
      </w:r>
    </w:p>
    <w:p w14:paraId="000001D1">
      <w:pPr>
        <w:widowControl w:val="0"/>
        <w:spacing w:line="360" w:lineRule="auto"/>
        <w:ind w:right="97"/>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299835" cy="2667000"/>
            <wp:effectExtent l="0" t="0" r="0" b="0"/>
            <wp:docPr id="31" name="image26.jpg"/>
            <wp:cNvGraphicFramePr/>
            <a:graphic xmlns:a="http://schemas.openxmlformats.org/drawingml/2006/main">
              <a:graphicData uri="http://schemas.openxmlformats.org/drawingml/2006/picture">
                <pic:pic xmlns:pic="http://schemas.openxmlformats.org/drawingml/2006/picture">
                  <pic:nvPicPr>
                    <pic:cNvPr id="31" name="image26.jpg"/>
                    <pic:cNvPicPr preferRelativeResize="0"/>
                  </pic:nvPicPr>
                  <pic:blipFill>
                    <a:blip r:embed="rId33"/>
                    <a:srcRect/>
                    <a:stretch>
                      <a:fillRect/>
                    </a:stretch>
                  </pic:blipFill>
                  <pic:spPr>
                    <a:xfrm>
                      <a:off x="0" y="0"/>
                      <a:ext cx="6300160" cy="2667000"/>
                    </a:xfrm>
                    <a:prstGeom prst="rect">
                      <a:avLst/>
                    </a:prstGeom>
                  </pic:spPr>
                </pic:pic>
              </a:graphicData>
            </a:graphic>
          </wp:inline>
        </w:drawing>
      </w:r>
      <w:r>
        <w:rPr>
          <w:rFonts w:ascii="Times New Roman" w:hAnsi="Times New Roman" w:eastAsia="Times New Roman" w:cs="Times New Roman"/>
          <w:b/>
          <w:sz w:val="24"/>
          <w:szCs w:val="24"/>
        </w:rPr>
        <w:drawing>
          <wp:inline distT="114300" distB="114300" distL="114300" distR="114300">
            <wp:extent cx="6299835" cy="266700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12" name="image18.jpg"/>
                    <pic:cNvPicPr preferRelativeResize="0"/>
                  </pic:nvPicPr>
                  <pic:blipFill>
                    <a:blip r:embed="rId34"/>
                    <a:srcRect/>
                    <a:stretch>
                      <a:fillRect/>
                    </a:stretch>
                  </pic:blipFill>
                  <pic:spPr>
                    <a:xfrm>
                      <a:off x="0" y="0"/>
                      <a:ext cx="6300160" cy="2667000"/>
                    </a:xfrm>
                    <a:prstGeom prst="rect">
                      <a:avLst/>
                    </a:prstGeom>
                  </pic:spPr>
                </pic:pic>
              </a:graphicData>
            </a:graphic>
          </wp:inline>
        </w:drawing>
      </w:r>
    </w:p>
    <w:p w14:paraId="000001D2">
      <w:pPr>
        <w:widowControl w:val="0"/>
        <w:spacing w:line="360" w:lineRule="auto"/>
        <w:ind w:right="97"/>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this, packets can be transferred for eg:pc0 to pc3</w:t>
      </w:r>
    </w:p>
    <w:p w14:paraId="000001D3">
      <w:pPr>
        <w:widowControl w:val="0"/>
        <w:spacing w:line="360" w:lineRule="auto"/>
        <w:ind w:right="97"/>
        <w:rPr>
          <w:rFonts w:ascii="Times New Roman" w:hAnsi="Times New Roman" w:eastAsia="Times New Roman" w:cs="Times New Roman"/>
          <w:b/>
          <w:sz w:val="24"/>
          <w:szCs w:val="24"/>
        </w:rPr>
      </w:pPr>
    </w:p>
    <w:p w14:paraId="000001D4">
      <w:pPr>
        <w:widowControl w:val="0"/>
        <w:spacing w:line="360" w:lineRule="auto"/>
        <w:ind w:right="97"/>
        <w:rPr>
          <w:rFonts w:ascii="Times New Roman" w:hAnsi="Times New Roman" w:eastAsia="Times New Roman" w:cs="Times New Roman"/>
          <w:b/>
          <w:sz w:val="24"/>
          <w:szCs w:val="24"/>
        </w:rPr>
      </w:pPr>
    </w:p>
    <w:p w14:paraId="000001D5">
      <w:pPr>
        <w:widowControl w:val="0"/>
        <w:spacing w:line="360" w:lineRule="auto"/>
        <w:ind w:right="97"/>
        <w:rPr>
          <w:rFonts w:ascii="Times New Roman" w:hAnsi="Times New Roman" w:eastAsia="Times New Roman" w:cs="Times New Roman"/>
          <w:b/>
          <w:sz w:val="24"/>
          <w:szCs w:val="24"/>
        </w:rPr>
      </w:pPr>
    </w:p>
    <w:p w14:paraId="000001D6">
      <w:pPr>
        <w:widowControl w:val="0"/>
        <w:spacing w:line="360" w:lineRule="auto"/>
        <w:ind w:right="97"/>
        <w:rPr>
          <w:rFonts w:ascii="Times New Roman" w:hAnsi="Times New Roman" w:eastAsia="Times New Roman" w:cs="Times New Roman"/>
          <w:b/>
          <w:sz w:val="24"/>
          <w:szCs w:val="24"/>
        </w:rPr>
      </w:pPr>
    </w:p>
    <w:p w14:paraId="000001D7">
      <w:pPr>
        <w:widowControl w:val="0"/>
        <w:spacing w:line="360" w:lineRule="auto"/>
        <w:ind w:right="97"/>
        <w:rPr>
          <w:rFonts w:ascii="Times New Roman" w:hAnsi="Times New Roman" w:eastAsia="Times New Roman" w:cs="Times New Roman"/>
          <w:b/>
          <w:sz w:val="24"/>
          <w:szCs w:val="24"/>
        </w:rPr>
      </w:pPr>
    </w:p>
    <w:p w14:paraId="000001D8">
      <w:pPr>
        <w:widowControl w:val="0"/>
        <w:spacing w:line="360" w:lineRule="auto"/>
        <w:ind w:right="97"/>
        <w:rPr>
          <w:rFonts w:ascii="Times New Roman" w:hAnsi="Times New Roman" w:eastAsia="Times New Roman" w:cs="Times New Roman"/>
          <w:b/>
          <w:sz w:val="24"/>
          <w:szCs w:val="24"/>
        </w:rPr>
      </w:pPr>
    </w:p>
    <w:p w14:paraId="000001D9">
      <w:pPr>
        <w:widowControl w:val="0"/>
        <w:spacing w:line="360" w:lineRule="auto"/>
        <w:ind w:right="97"/>
        <w:rPr>
          <w:rFonts w:ascii="Times New Roman" w:hAnsi="Times New Roman" w:eastAsia="Times New Roman" w:cs="Times New Roman"/>
          <w:sz w:val="24"/>
          <w:szCs w:val="24"/>
        </w:rPr>
      </w:pPr>
    </w:p>
    <w:p w14:paraId="000001DA">
      <w:pPr>
        <w:widowControl w:val="0"/>
        <w:spacing w:line="360" w:lineRule="auto"/>
        <w:ind w:right="97"/>
        <w:rPr>
          <w:rFonts w:ascii="Times New Roman" w:hAnsi="Times New Roman" w:eastAsia="Times New Roman" w:cs="Times New Roman"/>
          <w:sz w:val="24"/>
          <w:szCs w:val="24"/>
        </w:rPr>
      </w:pPr>
    </w:p>
    <w:p w14:paraId="000001DB">
      <w:pPr>
        <w:widowControl w:val="0"/>
        <w:spacing w:line="360" w:lineRule="auto"/>
        <w:ind w:right="97"/>
        <w:rPr>
          <w:rFonts w:ascii="Times New Roman" w:hAnsi="Times New Roman" w:eastAsia="Times New Roman" w:cs="Times New Roman"/>
          <w:sz w:val="24"/>
          <w:szCs w:val="24"/>
        </w:rPr>
      </w:pPr>
    </w:p>
    <w:p w14:paraId="000001DC">
      <w:pPr>
        <w:widowControl w:val="0"/>
        <w:spacing w:line="360" w:lineRule="auto"/>
        <w:ind w:right="97"/>
        <w:rPr>
          <w:rFonts w:ascii="Times New Roman" w:hAnsi="Times New Roman" w:eastAsia="Times New Roman" w:cs="Times New Roman"/>
          <w:sz w:val="24"/>
          <w:szCs w:val="24"/>
        </w:rPr>
      </w:pPr>
    </w:p>
    <w:p w14:paraId="000001DD">
      <w:pPr>
        <w:widowControl w:val="0"/>
        <w:spacing w:line="360" w:lineRule="auto"/>
        <w:ind w:right="97"/>
        <w:rPr>
          <w:rFonts w:ascii="Times New Roman" w:hAnsi="Times New Roman" w:eastAsia="Times New Roman" w:cs="Times New Roman"/>
          <w:sz w:val="24"/>
          <w:szCs w:val="24"/>
        </w:rPr>
      </w:pPr>
    </w:p>
    <w:p w14:paraId="000001DE">
      <w:pPr>
        <w:widowControl w:val="0"/>
        <w:spacing w:line="360" w:lineRule="auto"/>
        <w:ind w:right="97"/>
        <w:rPr>
          <w:rFonts w:ascii="Times New Roman" w:hAnsi="Times New Roman" w:eastAsia="Times New Roman" w:cs="Times New Roman"/>
          <w:sz w:val="24"/>
          <w:szCs w:val="24"/>
        </w:rPr>
      </w:pPr>
    </w:p>
    <w:p w14:paraId="000001DF">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E0">
      <w:pPr>
        <w:widowControl w:val="0"/>
        <w:spacing w:before="234" w:line="240" w:lineRule="auto"/>
        <w:ind w:right="47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EXPERIMENT-12</w:t>
      </w:r>
    </w:p>
    <w:p w14:paraId="000001E1">
      <w:pPr>
        <w:widowControl w:val="0"/>
        <w:spacing w:before="235" w:line="360" w:lineRule="auto"/>
        <w:ind w:left="1710" w:right="954" w:hanging="1148"/>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DESIGNING TWO DIFFERENT NETWORKS WITH DYNAMIC ROUTING TECHNIQUES (RIP &amp; OSPF) USING PACKET TRACER</w:t>
      </w:r>
    </w:p>
    <w:p w14:paraId="000001E2">
      <w:pPr>
        <w:widowControl w:val="0"/>
        <w:spacing w:line="360" w:lineRule="auto"/>
        <w:ind w:left="87" w:right="97" w:firstLine="0"/>
        <w:rPr>
          <w:rFonts w:ascii="Times New Roman" w:hAnsi="Times New Roman" w:eastAsia="Times New Roman" w:cs="Times New Roman"/>
          <w:sz w:val="24"/>
          <w:szCs w:val="24"/>
        </w:rPr>
      </w:pPr>
    </w:p>
    <w:p w14:paraId="000001E3">
      <w:pPr>
        <w:widowControl w:val="0"/>
        <w:spacing w:line="360" w:lineRule="auto"/>
        <w:ind w:left="87" w:right="9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Pr>
        <w:drawing>
          <wp:inline distT="0" distB="0" distL="0" distR="0">
            <wp:extent cx="6303010" cy="3673475"/>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21" name="image20.jpg"/>
                    <pic:cNvPicPr preferRelativeResize="0"/>
                  </pic:nvPicPr>
                  <pic:blipFill>
                    <a:blip r:embed="rId35"/>
                    <a:srcRect/>
                    <a:stretch>
                      <a:fillRect/>
                    </a:stretch>
                  </pic:blipFill>
                  <pic:spPr>
                    <a:xfrm>
                      <a:off x="0" y="0"/>
                      <a:ext cx="6303010" cy="3673475"/>
                    </a:xfrm>
                    <a:prstGeom prst="rect">
                      <a:avLst/>
                    </a:prstGeom>
                  </pic:spPr>
                </pic:pic>
              </a:graphicData>
            </a:graphic>
          </wp:inline>
        </w:drawing>
      </w:r>
    </w:p>
    <w:p w14:paraId="000001E4">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E5">
      <w:pPr>
        <w:widowControl w:val="0"/>
        <w:spacing w:before="234" w:line="240" w:lineRule="auto"/>
        <w:ind w:right="47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EXPERIMENT-13</w:t>
      </w:r>
    </w:p>
    <w:p w14:paraId="000001E6">
      <w:pPr>
        <w:widowControl w:val="0"/>
        <w:spacing w:before="235" w:line="360" w:lineRule="auto"/>
        <w:ind w:left="1710" w:right="954" w:hanging="1148"/>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DESIGN THE FUNCTIONALITIES AND EXPLORATION OF TCP USING PACKET TRACER </w:t>
      </w:r>
    </w:p>
    <w:p w14:paraId="000001E7">
      <w:pPr>
        <w:widowControl w:val="0"/>
        <w:spacing w:before="60" w:line="240" w:lineRule="auto"/>
        <w:rPr>
          <w:rFonts w:ascii="Times New Roman" w:hAnsi="Times New Roman" w:eastAsia="Times New Roman" w:cs="Times New Roman"/>
          <w:b/>
          <w:color w:val="FF0000"/>
          <w:sz w:val="24"/>
          <w:szCs w:val="24"/>
        </w:rPr>
      </w:pPr>
    </w:p>
    <w:p w14:paraId="000001E8">
      <w:pPr>
        <w:widowControl w:val="0"/>
        <w:spacing w:before="60" w:line="240" w:lineRule="auto"/>
        <w:rPr>
          <w:rFonts w:ascii="Times New Roman" w:hAnsi="Times New Roman" w:eastAsia="Times New Roman" w:cs="Times New Roman"/>
          <w:b/>
          <w:color w:val="FF0000"/>
          <w:sz w:val="24"/>
          <w:szCs w:val="24"/>
        </w:rPr>
      </w:pPr>
      <w:r>
        <w:rPr>
          <w:rFonts w:ascii="Times New Roman" w:hAnsi="Times New Roman" w:eastAsia="Times New Roman" w:cs="Times New Roman"/>
          <w:b/>
          <w:color w:val="FF0000"/>
          <w:sz w:val="24"/>
          <w:szCs w:val="24"/>
        </w:rPr>
        <w:drawing>
          <wp:inline distT="0" distB="0" distL="0" distR="0">
            <wp:extent cx="6010275" cy="4381500"/>
            <wp:effectExtent l="0" t="0" r="0" b="0"/>
            <wp:docPr id="22" name="image11.jpg"/>
            <wp:cNvGraphicFramePr/>
            <a:graphic xmlns:a="http://schemas.openxmlformats.org/drawingml/2006/main">
              <a:graphicData uri="http://schemas.openxmlformats.org/drawingml/2006/picture">
                <pic:pic xmlns:pic="http://schemas.openxmlformats.org/drawingml/2006/picture">
                  <pic:nvPicPr>
                    <pic:cNvPr id="22" name="image11.jpg"/>
                    <pic:cNvPicPr preferRelativeResize="0"/>
                  </pic:nvPicPr>
                  <pic:blipFill>
                    <a:blip r:embed="rId36"/>
                    <a:srcRect/>
                    <a:stretch>
                      <a:fillRect/>
                    </a:stretch>
                  </pic:blipFill>
                  <pic:spPr>
                    <a:xfrm>
                      <a:off x="0" y="0"/>
                      <a:ext cx="6010275" cy="4381500"/>
                    </a:xfrm>
                    <a:prstGeom prst="rect">
                      <a:avLst/>
                    </a:prstGeom>
                  </pic:spPr>
                </pic:pic>
              </a:graphicData>
            </a:graphic>
          </wp:inline>
        </w:drawing>
      </w:r>
    </w:p>
    <w:p w14:paraId="000001E9">
      <w:pPr>
        <w:widowControl w:val="0"/>
        <w:spacing w:before="60" w:line="240" w:lineRule="auto"/>
        <w:rPr>
          <w:rFonts w:ascii="Times New Roman" w:hAnsi="Times New Roman" w:eastAsia="Times New Roman" w:cs="Times New Roman"/>
          <w:b/>
          <w:color w:val="FF0000"/>
          <w:sz w:val="24"/>
          <w:szCs w:val="24"/>
        </w:rPr>
      </w:pPr>
    </w:p>
    <w:p w14:paraId="000001EA">
      <w:pPr>
        <w:widowControl w:val="0"/>
        <w:spacing w:before="60" w:line="240" w:lineRule="auto"/>
        <w:rPr>
          <w:rFonts w:ascii="Times New Roman" w:hAnsi="Times New Roman" w:eastAsia="Times New Roman" w:cs="Times New Roman"/>
          <w:b/>
          <w:color w:val="FF0000"/>
          <w:sz w:val="24"/>
          <w:szCs w:val="24"/>
        </w:rPr>
      </w:pPr>
    </w:p>
    <w:p w14:paraId="000001EB">
      <w:pPr>
        <w:widowControl w:val="0"/>
        <w:spacing w:before="60" w:line="240" w:lineRule="auto"/>
        <w:rPr>
          <w:rFonts w:ascii="Times New Roman" w:hAnsi="Times New Roman" w:eastAsia="Times New Roman" w:cs="Times New Roman"/>
          <w:b/>
          <w:color w:val="FF0000"/>
          <w:sz w:val="24"/>
          <w:szCs w:val="24"/>
        </w:rPr>
      </w:pPr>
    </w:p>
    <w:p w14:paraId="000001EC">
      <w:pPr>
        <w:widowControl w:val="0"/>
        <w:spacing w:before="60" w:line="240" w:lineRule="auto"/>
        <w:rPr>
          <w:rFonts w:ascii="Times New Roman" w:hAnsi="Times New Roman" w:eastAsia="Times New Roman" w:cs="Times New Roman"/>
          <w:b/>
          <w:color w:val="FF0000"/>
          <w:sz w:val="24"/>
          <w:szCs w:val="24"/>
        </w:rPr>
      </w:pPr>
    </w:p>
    <w:p w14:paraId="000001ED">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while configuring ip for each pc, give ip, generate subnet mask and give dns server –192.168.11.5, ie., ip of server to all pcs</w:t>
      </w:r>
    </w:p>
    <w:p w14:paraId="000001EE">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ip of pc0–192.168.11.1</w:t>
      </w:r>
    </w:p>
    <w:p w14:paraId="000001EF">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ip of pc1–192.168.11.2</w:t>
      </w:r>
    </w:p>
    <w:p w14:paraId="000001F0">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ip of pc2–192.168.11.3</w:t>
      </w:r>
    </w:p>
    <w:p w14:paraId="000001F1">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ip of pc3–192.168.11.4</w:t>
      </w:r>
    </w:p>
    <w:p w14:paraId="000001F2">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ip of server–192.168.11.5</w:t>
      </w:r>
    </w:p>
    <w:p w14:paraId="000001F3">
      <w:pPr>
        <w:widowControl w:val="0"/>
        <w:spacing w:before="60" w:line="240" w:lineRule="auto"/>
        <w:rPr>
          <w:rFonts w:ascii="Times New Roman" w:hAnsi="Times New Roman" w:eastAsia="Times New Roman" w:cs="Times New Roman"/>
          <w:b/>
          <w:sz w:val="24"/>
          <w:szCs w:val="24"/>
        </w:rPr>
      </w:pPr>
    </w:p>
    <w:p w14:paraId="000001F4">
      <w:pPr>
        <w:widowControl w:val="0"/>
        <w:spacing w:before="60" w:line="240" w:lineRule="auto"/>
        <w:rPr>
          <w:rFonts w:ascii="Times New Roman" w:hAnsi="Times New Roman" w:eastAsia="Times New Roman" w:cs="Times New Roman"/>
          <w:b/>
          <w:sz w:val="24"/>
          <w:szCs w:val="24"/>
        </w:rPr>
      </w:pPr>
    </w:p>
    <w:p w14:paraId="000001F5">
      <w:pPr>
        <w:widowControl w:val="0"/>
        <w:spacing w:before="60" w:line="240" w:lineRule="auto"/>
        <w:rPr>
          <w:rFonts w:ascii="Times New Roman" w:hAnsi="Times New Roman" w:eastAsia="Times New Roman" w:cs="Times New Roman"/>
          <w:b/>
          <w:color w:val="FF0000"/>
          <w:sz w:val="24"/>
          <w:szCs w:val="24"/>
        </w:rPr>
      </w:pPr>
    </w:p>
    <w:p w14:paraId="000001F6">
      <w:pPr>
        <w:widowControl w:val="0"/>
        <w:spacing w:before="60" w:line="240" w:lineRule="auto"/>
        <w:rPr>
          <w:rFonts w:ascii="Times New Roman" w:hAnsi="Times New Roman" w:eastAsia="Times New Roman" w:cs="Times New Roman"/>
          <w:b/>
          <w:color w:val="FF0000"/>
          <w:sz w:val="24"/>
          <w:szCs w:val="24"/>
        </w:rPr>
      </w:pPr>
    </w:p>
    <w:p w14:paraId="000001F7">
      <w:pPr>
        <w:widowControl w:val="0"/>
        <w:spacing w:before="60" w:line="240" w:lineRule="auto"/>
        <w:rPr>
          <w:rFonts w:ascii="Times New Roman" w:hAnsi="Times New Roman" w:eastAsia="Times New Roman" w:cs="Times New Roman"/>
          <w:b/>
          <w:color w:val="FF0000"/>
          <w:sz w:val="24"/>
          <w:szCs w:val="24"/>
        </w:rPr>
      </w:pPr>
    </w:p>
    <w:p w14:paraId="000001F8">
      <w:pPr>
        <w:widowControl w:val="0"/>
        <w:spacing w:before="60" w:line="240" w:lineRule="auto"/>
        <w:rPr>
          <w:rFonts w:ascii="Times New Roman" w:hAnsi="Times New Roman" w:eastAsia="Times New Roman" w:cs="Times New Roman"/>
          <w:b/>
          <w:color w:val="FF0000"/>
          <w:sz w:val="24"/>
          <w:szCs w:val="24"/>
        </w:rPr>
      </w:pPr>
    </w:p>
    <w:p w14:paraId="000001F9">
      <w:pPr>
        <w:widowControl w:val="0"/>
        <w:spacing w:before="60" w:line="240" w:lineRule="auto"/>
        <w:rPr>
          <w:rFonts w:ascii="Times New Roman" w:hAnsi="Times New Roman" w:eastAsia="Times New Roman" w:cs="Times New Roman"/>
          <w:b/>
          <w:color w:val="FF0000"/>
          <w:sz w:val="24"/>
          <w:szCs w:val="24"/>
        </w:rPr>
      </w:pPr>
    </w:p>
    <w:p w14:paraId="000001FA">
      <w:pPr>
        <w:widowControl w:val="0"/>
        <w:spacing w:before="60" w:line="240" w:lineRule="auto"/>
        <w:rPr>
          <w:rFonts w:ascii="Times New Roman" w:hAnsi="Times New Roman" w:eastAsia="Times New Roman" w:cs="Times New Roman"/>
          <w:b/>
          <w:color w:val="FF0000"/>
          <w:sz w:val="24"/>
          <w:szCs w:val="24"/>
        </w:rPr>
      </w:pPr>
    </w:p>
    <w:p w14:paraId="000001FB">
      <w:pPr>
        <w:widowControl w:val="0"/>
        <w:spacing w:before="60" w:line="240" w:lineRule="auto"/>
        <w:rPr>
          <w:rFonts w:ascii="Times New Roman" w:hAnsi="Times New Roman" w:eastAsia="Times New Roman" w:cs="Times New Roman"/>
          <w:b/>
          <w:color w:val="FF0000"/>
          <w:sz w:val="24"/>
          <w:szCs w:val="24"/>
        </w:rPr>
      </w:pPr>
    </w:p>
    <w:p w14:paraId="000001FC">
      <w:pPr>
        <w:widowControl w:val="0"/>
        <w:spacing w:before="60" w:line="240" w:lineRule="auto"/>
        <w:rPr>
          <w:rFonts w:ascii="Times New Roman" w:hAnsi="Times New Roman" w:eastAsia="Times New Roman" w:cs="Times New Roman"/>
          <w:b/>
          <w:color w:val="FF0000"/>
          <w:sz w:val="24"/>
          <w:szCs w:val="24"/>
        </w:rPr>
      </w:pPr>
    </w:p>
    <w:p w14:paraId="000001FD">
      <w:pPr>
        <w:widowControl w:val="0"/>
        <w:spacing w:before="60" w:line="240" w:lineRule="auto"/>
        <w:rPr>
          <w:rFonts w:ascii="Times New Roman" w:hAnsi="Times New Roman" w:eastAsia="Times New Roman" w:cs="Times New Roman"/>
          <w:b/>
          <w:color w:val="FF0000"/>
          <w:sz w:val="24"/>
          <w:szCs w:val="24"/>
        </w:rPr>
      </w:pPr>
    </w:p>
    <w:p w14:paraId="000001FE">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1FF">
      <w:pPr>
        <w:widowControl w:val="0"/>
        <w:spacing w:before="234" w:line="240" w:lineRule="auto"/>
        <w:ind w:right="47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EXPERIMENT-14</w:t>
      </w:r>
    </w:p>
    <w:p w14:paraId="00000200">
      <w:pPr>
        <w:widowControl w:val="0"/>
        <w:spacing w:before="235" w:line="360" w:lineRule="auto"/>
        <w:ind w:left="1710" w:right="954" w:hanging="1148"/>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DESIGN THE FUNCTIONALITIES AND EXPLORATION OF UDP USING PACKET TRACER </w:t>
      </w:r>
    </w:p>
    <w:p w14:paraId="00000201">
      <w:pPr>
        <w:widowControl w:val="0"/>
        <w:spacing w:before="60" w:line="240" w:lineRule="auto"/>
        <w:rPr>
          <w:rFonts w:ascii="Times New Roman" w:hAnsi="Times New Roman" w:eastAsia="Times New Roman" w:cs="Times New Roman"/>
          <w:b/>
          <w:color w:val="FF0000"/>
          <w:sz w:val="24"/>
          <w:szCs w:val="24"/>
        </w:rPr>
      </w:pPr>
    </w:p>
    <w:p w14:paraId="00000202">
      <w:pPr>
        <w:widowControl w:val="0"/>
        <w:spacing w:before="60" w:line="240" w:lineRule="auto"/>
        <w:rPr>
          <w:rFonts w:ascii="Times New Roman" w:hAnsi="Times New Roman" w:eastAsia="Times New Roman" w:cs="Times New Roman"/>
          <w:b/>
          <w:color w:val="FF0000"/>
          <w:sz w:val="24"/>
          <w:szCs w:val="24"/>
        </w:rPr>
      </w:pPr>
    </w:p>
    <w:p w14:paraId="00000203">
      <w:pPr>
        <w:widowControl w:val="0"/>
        <w:spacing w:before="60" w:line="240" w:lineRule="auto"/>
        <w:rPr>
          <w:rFonts w:ascii="Times New Roman" w:hAnsi="Times New Roman" w:eastAsia="Times New Roman" w:cs="Times New Roman"/>
          <w:b/>
          <w:color w:val="FF0000"/>
          <w:sz w:val="24"/>
          <w:szCs w:val="24"/>
        </w:rPr>
      </w:pPr>
      <w:r>
        <w:rPr>
          <w:rFonts w:ascii="Times New Roman" w:hAnsi="Times New Roman" w:eastAsia="Times New Roman" w:cs="Times New Roman"/>
          <w:b/>
          <w:color w:val="FF0000"/>
          <w:sz w:val="24"/>
          <w:szCs w:val="24"/>
        </w:rPr>
        <w:drawing>
          <wp:inline distT="0" distB="0" distL="0" distR="0">
            <wp:extent cx="6010275" cy="43815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15" name="image11.jpg"/>
                    <pic:cNvPicPr preferRelativeResize="0"/>
                  </pic:nvPicPr>
                  <pic:blipFill>
                    <a:blip r:embed="rId36"/>
                    <a:srcRect/>
                    <a:stretch>
                      <a:fillRect/>
                    </a:stretch>
                  </pic:blipFill>
                  <pic:spPr>
                    <a:xfrm>
                      <a:off x="0" y="0"/>
                      <a:ext cx="6010275" cy="4381500"/>
                    </a:xfrm>
                    <a:prstGeom prst="rect">
                      <a:avLst/>
                    </a:prstGeom>
                  </pic:spPr>
                </pic:pic>
              </a:graphicData>
            </a:graphic>
          </wp:inline>
        </w:drawing>
      </w:r>
    </w:p>
    <w:p w14:paraId="00000204">
      <w:pPr>
        <w:widowControl w:val="0"/>
        <w:spacing w:before="60" w:line="240" w:lineRule="auto"/>
        <w:rPr>
          <w:rFonts w:ascii="Times New Roman" w:hAnsi="Times New Roman" w:eastAsia="Times New Roman" w:cs="Times New Roman"/>
          <w:b/>
          <w:color w:val="FF0000"/>
          <w:sz w:val="24"/>
          <w:szCs w:val="24"/>
        </w:rPr>
      </w:pPr>
    </w:p>
    <w:p w14:paraId="00000205">
      <w:pPr>
        <w:widowControl w:val="0"/>
        <w:spacing w:before="60" w:line="240" w:lineRule="auto"/>
        <w:rPr>
          <w:rFonts w:ascii="Times New Roman" w:hAnsi="Times New Roman" w:eastAsia="Times New Roman" w:cs="Times New Roman"/>
          <w:b/>
          <w:color w:val="FF0000"/>
          <w:sz w:val="24"/>
          <w:szCs w:val="24"/>
        </w:rPr>
      </w:pPr>
    </w:p>
    <w:p w14:paraId="00000206">
      <w:pPr>
        <w:widowControl w:val="0"/>
        <w:spacing w:before="60" w:line="240" w:lineRule="auto"/>
        <w:rPr>
          <w:rFonts w:ascii="Times New Roman" w:hAnsi="Times New Roman" w:eastAsia="Times New Roman" w:cs="Times New Roman"/>
          <w:b/>
          <w:color w:val="FF0000"/>
          <w:sz w:val="24"/>
          <w:szCs w:val="24"/>
        </w:rPr>
      </w:pPr>
    </w:p>
    <w:p w14:paraId="00000207">
      <w:pPr>
        <w:widowControl w:val="0"/>
        <w:spacing w:before="60" w:line="240" w:lineRule="auto"/>
        <w:rPr>
          <w:rFonts w:ascii="Times New Roman" w:hAnsi="Times New Roman" w:eastAsia="Times New Roman" w:cs="Times New Roman"/>
          <w:b/>
          <w:color w:val="FF0000"/>
          <w:sz w:val="24"/>
          <w:szCs w:val="24"/>
        </w:rPr>
      </w:pPr>
    </w:p>
    <w:p w14:paraId="00000208">
      <w:pPr>
        <w:widowControl w:val="0"/>
        <w:spacing w:before="60" w:line="240" w:lineRule="auto"/>
        <w:rPr>
          <w:rFonts w:ascii="Times New Roman" w:hAnsi="Times New Roman" w:eastAsia="Times New Roman" w:cs="Times New Roman"/>
          <w:b/>
          <w:color w:val="FF0000"/>
          <w:sz w:val="24"/>
          <w:szCs w:val="24"/>
        </w:rPr>
      </w:pPr>
    </w:p>
    <w:p w14:paraId="00000209">
      <w:pPr>
        <w:widowControl w:val="0"/>
        <w:spacing w:before="60" w:line="240" w:lineRule="auto"/>
        <w:rPr>
          <w:rFonts w:ascii="Times New Roman" w:hAnsi="Times New Roman" w:eastAsia="Times New Roman" w:cs="Times New Roman"/>
          <w:b/>
          <w:color w:val="FF0000"/>
          <w:sz w:val="24"/>
          <w:szCs w:val="24"/>
        </w:rPr>
      </w:pPr>
    </w:p>
    <w:p w14:paraId="0000020A">
      <w:pPr>
        <w:widowControl w:val="0"/>
        <w:spacing w:before="60" w:line="240" w:lineRule="auto"/>
        <w:rPr>
          <w:rFonts w:ascii="Times New Roman" w:hAnsi="Times New Roman" w:eastAsia="Times New Roman" w:cs="Times New Roman"/>
          <w:b/>
          <w:color w:val="FF0000"/>
          <w:sz w:val="24"/>
          <w:szCs w:val="24"/>
        </w:rPr>
      </w:pPr>
    </w:p>
    <w:p w14:paraId="0000020B">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20C">
      <w:pPr>
        <w:widowControl w:val="0"/>
        <w:spacing w:before="234" w:line="240" w:lineRule="auto"/>
        <w:ind w:right="64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EXPERIMENT-15</w:t>
      </w:r>
    </w:p>
    <w:p w14:paraId="0000020D">
      <w:pPr>
        <w:widowControl w:val="0"/>
        <w:spacing w:before="142" w:line="240" w:lineRule="auto"/>
        <w:ind w:left="3487" w:hanging="3059"/>
        <w:rPr>
          <w:rFonts w:ascii="Palatino Linotype" w:hAnsi="Palatino Linotype" w:eastAsia="Palatino Linotype" w:cs="Palatino Linotype"/>
          <w:b/>
          <w:sz w:val="24"/>
          <w:szCs w:val="24"/>
        </w:rPr>
      </w:pPr>
      <w:r>
        <w:rPr>
          <w:rFonts w:ascii="Times New Roman" w:hAnsi="Times New Roman" w:eastAsia="Times New Roman" w:cs="Times New Roman"/>
          <w:b/>
          <w:sz w:val="24"/>
          <w:szCs w:val="24"/>
          <w:rtl w:val="0"/>
        </w:rPr>
        <w:t xml:space="preserve">DESIGN THE NETWORK MODEL FOR </w:t>
      </w:r>
      <w:r>
        <w:rPr>
          <w:rFonts w:ascii="Palatino Linotype" w:hAnsi="Palatino Linotype" w:eastAsia="Palatino Linotype" w:cs="Palatino Linotype"/>
          <w:b/>
          <w:sz w:val="24"/>
          <w:szCs w:val="24"/>
          <w:rtl w:val="0"/>
        </w:rPr>
        <w:t>SUBNETTING – CLASS C ADDRESSING USING PACKET TRACER</w:t>
      </w:r>
    </w:p>
    <w:p w14:paraId="0000020E">
      <w:pPr>
        <w:widowControl w:val="0"/>
        <w:spacing w:before="278" w:line="240" w:lineRule="auto"/>
        <w:rPr>
          <w:rFonts w:ascii="Palatino Linotype" w:hAnsi="Palatino Linotype" w:eastAsia="Palatino Linotype" w:cs="Palatino Linotype"/>
          <w:b/>
          <w:sz w:val="24"/>
          <w:szCs w:val="24"/>
        </w:rPr>
      </w:pPr>
    </w:p>
    <w:p w14:paraId="0000020F">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design the network model for subnetting-class C addressing using packet tracer.</w:t>
      </w:r>
    </w:p>
    <w:p w14:paraId="00000210">
      <w:pPr>
        <w:widowControl w:val="0"/>
        <w:spacing w:before="236"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211">
      <w:pPr>
        <w:widowControl w:val="0"/>
        <w:spacing w:before="136"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Algorithm:</w:t>
      </w:r>
    </w:p>
    <w:p w14:paraId="00000212">
      <w:pPr>
        <w:widowControl w:val="0"/>
        <w:numPr>
          <w:ilvl w:val="0"/>
          <w:numId w:val="4"/>
        </w:numPr>
        <w:tabs>
          <w:tab w:val="left" w:pos="807"/>
        </w:tabs>
        <w:spacing w:before="140" w:line="360" w:lineRule="auto"/>
        <w:ind w:left="87" w:right="8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Determine the network requirements: Identify the number of subnets and hosts required for each subnet.</w:t>
      </w:r>
    </w:p>
    <w:p w14:paraId="00000213">
      <w:pPr>
        <w:widowControl w:val="0"/>
        <w:numPr>
          <w:ilvl w:val="0"/>
          <w:numId w:val="4"/>
        </w:numPr>
        <w:tabs>
          <w:tab w:val="left" w:pos="807"/>
        </w:tabs>
        <w:spacing w:line="360" w:lineRule="auto"/>
        <w:ind w:left="87" w:right="92"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a subnet mask: Select a subnet mask that can accommodate the required number of subnets and hosts.</w:t>
      </w:r>
    </w:p>
    <w:p w14:paraId="00000214">
      <w:pPr>
        <w:widowControl w:val="0"/>
        <w:numPr>
          <w:ilvl w:val="0"/>
          <w:numId w:val="4"/>
        </w:numPr>
        <w:tabs>
          <w:tab w:val="left" w:pos="807"/>
        </w:tabs>
        <w:spacing w:line="360" w:lineRule="auto"/>
        <w:ind w:left="87" w:right="84"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w:t>
      </w:r>
    </w:p>
    <w:p w14:paraId="00000215">
      <w:pPr>
        <w:widowControl w:val="0"/>
        <w:numPr>
          <w:ilvl w:val="0"/>
          <w:numId w:val="4"/>
        </w:numPr>
        <w:tabs>
          <w:tab w:val="left" w:pos="807"/>
        </w:tabs>
        <w:spacing w:line="240" w:lineRule="auto"/>
        <w:ind w:left="807"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router: Configure the router interface with the subnet address and subnet mask.</w:t>
      </w:r>
    </w:p>
    <w:p w14:paraId="00000216">
      <w:pPr>
        <w:widowControl w:val="0"/>
        <w:numPr>
          <w:ilvl w:val="0"/>
          <w:numId w:val="4"/>
        </w:numPr>
        <w:tabs>
          <w:tab w:val="left" w:pos="808"/>
        </w:tabs>
        <w:spacing w:before="138" w:line="360" w:lineRule="auto"/>
        <w:ind w:left="87" w:right="8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hosts: Configure each host with an IP address and subnet mask that matches the subnet address and subnet mask used on the router interface.</w:t>
      </w:r>
    </w:p>
    <w:p w14:paraId="00000217">
      <w:pPr>
        <w:widowControl w:val="0"/>
        <w:numPr>
          <w:ilvl w:val="0"/>
          <w:numId w:val="4"/>
        </w:numPr>
        <w:tabs>
          <w:tab w:val="left" w:pos="808"/>
        </w:tabs>
        <w:spacing w:line="360" w:lineRule="auto"/>
        <w:ind w:left="87" w:right="94"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Test the network: Verify that the hosts can communicate with each other and with devices on other subnets.</w:t>
      </w:r>
    </w:p>
    <w:p w14:paraId="00000218">
      <w:pPr>
        <w:widowControl w:val="0"/>
        <w:numPr>
          <w:ilvl w:val="0"/>
          <w:numId w:val="4"/>
        </w:numPr>
        <w:tabs>
          <w:tab w:val="left" w:pos="808"/>
        </w:tabs>
        <w:spacing w:line="360" w:lineRule="auto"/>
        <w:ind w:left="87" w:right="8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Monitor network traffic: Use Packet Tracer's built-in network monitoring tools to monitor network traffic and identify any potential issue.</w:t>
      </w:r>
    </w:p>
    <w:p w14:paraId="00000219">
      <w:pPr>
        <w:widowControl w:val="0"/>
        <w:spacing w:line="240" w:lineRule="auto"/>
        <w:rPr>
          <w:rFonts w:ascii="Times New Roman" w:hAnsi="Times New Roman" w:eastAsia="Times New Roman" w:cs="Times New Roman"/>
          <w:sz w:val="24"/>
          <w:szCs w:val="24"/>
        </w:rPr>
      </w:pPr>
    </w:p>
    <w:p w14:paraId="0000021A">
      <w:pPr>
        <w:widowControl w:val="0"/>
        <w:spacing w:before="53" w:line="240" w:lineRule="auto"/>
        <w:rPr>
          <w:rFonts w:ascii="Times New Roman" w:hAnsi="Times New Roman" w:eastAsia="Times New Roman" w:cs="Times New Roman"/>
          <w:sz w:val="24"/>
          <w:szCs w:val="24"/>
        </w:rPr>
      </w:pPr>
    </w:p>
    <w:p w14:paraId="0000021B">
      <w:pPr>
        <w:widowControl w:val="0"/>
        <w:spacing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21C">
      <w:pPr>
        <w:widowControl w:val="0"/>
        <w:spacing w:before="140"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Click on end devices, select generic Pc’s drag and drop it on the window. Click on SWITCH drag and drop it on the window.</w:t>
      </w:r>
    </w:p>
    <w:p w14:paraId="0000021D">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Select the straight through cable and connect all end device</w:t>
      </w:r>
      <w:r>
        <w:rPr>
          <w:rFonts w:ascii="Cardo" w:hAnsi="Cardo" w:eastAsia="Cardo" w:cs="Cardo"/>
          <w:sz w:val="24"/>
          <w:szCs w:val="24"/>
          <w:rtl w:val="0"/>
        </w:rPr>
        <w:t xml:space="preserve"> to switch. Assign the IP address for all end devices. (Double click the end device Select → desktop → IP configuration static</w:t>
      </w:r>
    </w:p>
    <w:p w14:paraId="0000021E">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Now set the IP address to Host A (192.168.1.1) in static mode. Similarly set IP address for Host B (192.168.1.2) and Host C (192.168.1.3)</w:t>
      </w:r>
    </w:p>
    <w:p w14:paraId="0000021F">
      <w:pPr>
        <w:widowControl w:val="0"/>
        <w:spacing w:line="36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STEP 4: To view the IP address, give ipconfig command in command prompt. Using ping command, we can establish communication between two host devices.</w:t>
      </w:r>
    </w:p>
    <w:p w14:paraId="00000220">
      <w:pPr>
        <w:widowControl w:val="0"/>
        <w:spacing w:before="60"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6: Now display the packet transmission in simulation mode.</w:t>
      </w:r>
    </w:p>
    <w:p w14:paraId="00000221">
      <w:pPr>
        <w:widowControl w:val="0"/>
        <w:spacing w:line="240" w:lineRule="auto"/>
        <w:rPr>
          <w:rFonts w:ascii="Times New Roman" w:hAnsi="Times New Roman" w:eastAsia="Times New Roman" w:cs="Times New Roman"/>
          <w:sz w:val="24"/>
          <w:szCs w:val="24"/>
        </w:rPr>
      </w:pPr>
    </w:p>
    <w:p w14:paraId="00000222">
      <w:pPr>
        <w:widowControl w:val="0"/>
        <w:spacing w:before="138"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3327400"/>
            <wp:effectExtent l="0" t="0" r="0" b="0"/>
            <wp:docPr id="28" name="image34.jpg"/>
            <wp:cNvGraphicFramePr/>
            <a:graphic xmlns:a="http://schemas.openxmlformats.org/drawingml/2006/main">
              <a:graphicData uri="http://schemas.openxmlformats.org/drawingml/2006/picture">
                <pic:pic xmlns:pic="http://schemas.openxmlformats.org/drawingml/2006/picture">
                  <pic:nvPicPr>
                    <pic:cNvPr id="28" name="image34.jpg"/>
                    <pic:cNvPicPr preferRelativeResize="0"/>
                  </pic:nvPicPr>
                  <pic:blipFill>
                    <a:blip r:embed="rId37"/>
                    <a:srcRect/>
                    <a:stretch>
                      <a:fillRect/>
                    </a:stretch>
                  </pic:blipFill>
                  <pic:spPr>
                    <a:xfrm>
                      <a:off x="0" y="0"/>
                      <a:ext cx="6303010" cy="3327400"/>
                    </a:xfrm>
                    <a:prstGeom prst="rect">
                      <a:avLst/>
                    </a:prstGeom>
                  </pic:spPr>
                </pic:pic>
              </a:graphicData>
            </a:graphic>
          </wp:inline>
        </w:drawing>
      </w:r>
    </w:p>
    <w:p w14:paraId="00000223">
      <w:pPr>
        <w:widowControl w:val="0"/>
        <w:spacing w:before="1"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p w14:paraId="00000224">
      <w:pPr>
        <w:widowControl w:val="0"/>
        <w:spacing w:before="139"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for designing for network model subnetting has been successfully implemented using packet tracer.</w:t>
      </w:r>
    </w:p>
    <w:p w14:paraId="00000225">
      <w:pPr>
        <w:widowControl w:val="0"/>
        <w:spacing w:before="139" w:line="360" w:lineRule="auto"/>
        <w:ind w:left="87" w:firstLine="0"/>
        <w:rPr>
          <w:rFonts w:ascii="Times New Roman" w:hAnsi="Times New Roman" w:eastAsia="Times New Roman" w:cs="Times New Roman"/>
          <w:sz w:val="24"/>
          <w:szCs w:val="24"/>
        </w:rPr>
      </w:pPr>
    </w:p>
    <w:p w14:paraId="00000226">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192.168.10.0         N.A. GIVEN</w:t>
      </w:r>
    </w:p>
    <w:p w14:paraId="00000227">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/25   GIVEN</w:t>
      </w:r>
    </w:p>
    <w:p w14:paraId="00000228">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HON MANY SUBNETS -- X.X.X.10000000 2^1 - 2</w:t>
      </w:r>
    </w:p>
    <w:p w14:paraId="00000229">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HOW MANY HOSTS/SUBNET -- 2^7 - 128</w:t>
      </w:r>
    </w:p>
    <w:p w14:paraId="0000022A">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VALID SUBNETS -- 256 - 128 - 128</w:t>
      </w:r>
    </w:p>
    <w:p w14:paraId="0000022B">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0 &amp; 128</w:t>
      </w:r>
    </w:p>
    <w:p w14:paraId="0000022C">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BROADCAST ADDRESS FOR EACH SUBNET -- 127 &amp; 255</w:t>
      </w:r>
    </w:p>
    <w:p w14:paraId="0000022D">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VALID HOSTS -- 1 126 (SUBNET 0)</w:t>
      </w:r>
    </w:p>
    <w:p w14:paraId="0000022E">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129 254 (SUBNET 128)</w:t>
      </w:r>
    </w:p>
    <w:p w14:paraId="0000022F">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SUBNET 0</w:t>
      </w:r>
    </w:p>
    <w:p w14:paraId="00000230">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IP ADDRESS–192.168.10.1</w:t>
      </w:r>
    </w:p>
    <w:p w14:paraId="00000231">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SUBNET MASK—255.255.255.128</w:t>
      </w:r>
    </w:p>
    <w:p w14:paraId="00000232">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DEFAULT GATEWAY–192.168.10.4</w:t>
      </w:r>
    </w:p>
    <w:p w14:paraId="00000233">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SUBNET 128</w:t>
      </w:r>
    </w:p>
    <w:p w14:paraId="00000234">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IP ADDRESS–192.168.10.129</w:t>
      </w:r>
    </w:p>
    <w:p w14:paraId="00000235">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SUBNET MASK—255.255.255.128</w:t>
      </w:r>
    </w:p>
    <w:p w14:paraId="00000236">
      <w:pPr>
        <w:widowControl w:val="0"/>
        <w:spacing w:before="139" w:line="360" w:lineRule="auto"/>
        <w:ind w:left="87" w:firstLine="0"/>
        <w:rPr>
          <w:rFonts w:ascii="Roboto" w:hAnsi="Roboto" w:eastAsia="Roboto" w:cs="Roboto"/>
          <w:sz w:val="15"/>
          <w:szCs w:val="15"/>
          <w:highlight w:val="white"/>
        </w:rPr>
      </w:pPr>
      <w:r>
        <w:rPr>
          <w:rFonts w:ascii="Roboto" w:hAnsi="Roboto" w:eastAsia="Roboto" w:cs="Roboto"/>
          <w:sz w:val="15"/>
          <w:szCs w:val="15"/>
          <w:highlight w:val="white"/>
          <w:rtl w:val="0"/>
        </w:rPr>
        <w:t>DEFAULT GATEWAY–192.168.10.132</w:t>
      </w:r>
    </w:p>
    <w:p w14:paraId="00000237">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ROUTER CONFIG:</w:t>
      </w:r>
    </w:p>
    <w:p w14:paraId="00000238">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1st click ‘on’ in gig0/0</w:t>
      </w:r>
    </w:p>
    <w:p w14:paraId="00000239">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ip address– default gateway–192.168.10.4</w:t>
      </w:r>
    </w:p>
    <w:p w14:paraId="0000023A">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subnet mask–255.255.255.128</w:t>
      </w:r>
    </w:p>
    <w:p w14:paraId="0000023B">
      <w:pPr>
        <w:widowControl w:val="0"/>
        <w:spacing w:before="139" w:line="360" w:lineRule="auto"/>
        <w:ind w:left="87" w:firstLine="0"/>
        <w:rPr>
          <w:rFonts w:ascii="Roboto" w:hAnsi="Roboto" w:eastAsia="Roboto" w:cs="Roboto"/>
          <w:b/>
          <w:sz w:val="15"/>
          <w:szCs w:val="15"/>
          <w:highlight w:val="white"/>
        </w:rPr>
      </w:pPr>
    </w:p>
    <w:p w14:paraId="0000023C">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1st click ‘on’ in gig0/1</w:t>
      </w:r>
    </w:p>
    <w:p w14:paraId="0000023D">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ip address– default gateway–192.168.10.132</w:t>
      </w:r>
      <w:r>
        <w:rPr>
          <w:rFonts w:ascii="Roboto" w:hAnsi="Roboto" w:eastAsia="Roboto" w:cs="Roboto"/>
          <w:b/>
          <w:sz w:val="15"/>
          <w:szCs w:val="15"/>
          <w:highlight w:val="white"/>
          <w:rtl w:val="0"/>
        </w:rPr>
        <w:tab/>
      </w:r>
    </w:p>
    <w:p w14:paraId="0000023E">
      <w:pPr>
        <w:widowControl w:val="0"/>
        <w:spacing w:before="139" w:line="360" w:lineRule="auto"/>
        <w:ind w:left="87" w:firstLine="0"/>
        <w:rPr>
          <w:rFonts w:ascii="Roboto" w:hAnsi="Roboto" w:eastAsia="Roboto" w:cs="Roboto"/>
          <w:b/>
          <w:sz w:val="15"/>
          <w:szCs w:val="15"/>
          <w:highlight w:val="white"/>
        </w:rPr>
      </w:pPr>
      <w:r>
        <w:rPr>
          <w:rFonts w:ascii="Roboto" w:hAnsi="Roboto" w:eastAsia="Roboto" w:cs="Roboto"/>
          <w:b/>
          <w:sz w:val="15"/>
          <w:szCs w:val="15"/>
          <w:highlight w:val="white"/>
          <w:rtl w:val="0"/>
        </w:rPr>
        <w:t>subnet mask–255.255.255.128</w:t>
      </w:r>
    </w:p>
    <w:p w14:paraId="0000023F">
      <w:pPr>
        <w:widowControl w:val="0"/>
        <w:spacing w:before="139" w:line="360" w:lineRule="auto"/>
        <w:ind w:left="87" w:firstLine="0"/>
        <w:rPr>
          <w:rFonts w:ascii="Roboto" w:hAnsi="Roboto" w:eastAsia="Roboto" w:cs="Roboto"/>
          <w:b/>
          <w:sz w:val="15"/>
          <w:szCs w:val="15"/>
          <w:highlight w:val="white"/>
        </w:rPr>
      </w:pPr>
    </w:p>
    <w:p w14:paraId="00000240">
      <w:pPr>
        <w:widowControl w:val="0"/>
        <w:spacing w:before="139" w:line="360" w:lineRule="auto"/>
        <w:ind w:left="87" w:firstLine="0"/>
        <w:rPr>
          <w:rFonts w:ascii="Roboto" w:hAnsi="Roboto" w:eastAsia="Roboto" w:cs="Roboto"/>
          <w:b/>
          <w:sz w:val="15"/>
          <w:szCs w:val="15"/>
          <w:highlight w:val="white"/>
        </w:rPr>
      </w:pPr>
    </w:p>
    <w:p w14:paraId="00000241">
      <w:pPr>
        <w:widowControl w:val="0"/>
        <w:spacing w:before="139" w:line="360" w:lineRule="auto"/>
        <w:ind w:left="87" w:firstLine="0"/>
        <w:rPr>
          <w:rFonts w:ascii="Roboto" w:hAnsi="Roboto" w:eastAsia="Roboto" w:cs="Roboto"/>
          <w:sz w:val="15"/>
          <w:szCs w:val="15"/>
          <w:highlight w:val="white"/>
        </w:rPr>
        <w:sectPr>
          <w:pgSz w:w="12240" w:h="15840"/>
          <w:pgMar w:top="1360" w:right="992" w:bottom="1200" w:left="992" w:header="0" w:footer="1017" w:gutter="0"/>
          <w:cols w:space="720" w:num="1"/>
        </w:sectPr>
      </w:pPr>
    </w:p>
    <w:p w14:paraId="00000242">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243">
      <w:pPr>
        <w:widowControl w:val="0"/>
        <w:spacing w:before="138"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 16</w:t>
      </w:r>
    </w:p>
    <w:p w14:paraId="00000244">
      <w:pPr>
        <w:widowControl w:val="0"/>
        <w:spacing w:before="136" w:line="235" w:lineRule="auto"/>
        <w:ind w:left="3924" w:hanging="3337"/>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SIMULATING X, Y, Z COMPANY NETWORK DESIGN AND SIMULATE USING PACKET TRACER</w:t>
      </w:r>
    </w:p>
    <w:p w14:paraId="00000245">
      <w:pPr>
        <w:widowControl w:val="0"/>
        <w:spacing w:before="139" w:line="240" w:lineRule="auto"/>
        <w:rPr>
          <w:rFonts w:ascii="Times New Roman" w:hAnsi="Times New Roman" w:eastAsia="Times New Roman" w:cs="Times New Roman"/>
          <w:b/>
          <w:sz w:val="24"/>
          <w:szCs w:val="24"/>
        </w:rPr>
      </w:pPr>
    </w:p>
    <w:p w14:paraId="00000246">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simulate X,Y,Z company network design and stimulate using packet tracer.</w:t>
      </w:r>
    </w:p>
    <w:p w14:paraId="00000247">
      <w:pPr>
        <w:widowControl w:val="0"/>
        <w:spacing w:before="23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248">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Algorithm:</w:t>
      </w:r>
    </w:p>
    <w:p w14:paraId="00000249">
      <w:pPr>
        <w:widowControl w:val="0"/>
        <w:numPr>
          <w:ilvl w:val="0"/>
          <w:numId w:val="5"/>
        </w:numPr>
        <w:tabs>
          <w:tab w:val="left" w:pos="808"/>
        </w:tabs>
        <w:spacing w:before="139" w:line="360" w:lineRule="auto"/>
        <w:ind w:left="87" w:righ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Identify the network requirements: Determine the number of users, devices, and servers that will be connected to the network.</w:t>
      </w:r>
    </w:p>
    <w:p w14:paraId="0000024A">
      <w:pPr>
        <w:widowControl w:val="0"/>
        <w:numPr>
          <w:ilvl w:val="0"/>
          <w:numId w:val="5"/>
        </w:numPr>
        <w:tabs>
          <w:tab w:val="left" w:pos="808"/>
        </w:tabs>
        <w:spacing w:before="1" w:line="360" w:lineRule="auto"/>
        <w:ind w:left="87" w:right="93"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 a network diagram: Use a network diagramming tool to create a visual representation of the network design, including the devices, servers, switches, routers, and connections.</w:t>
      </w:r>
    </w:p>
    <w:p w14:paraId="0000024B">
      <w:pPr>
        <w:widowControl w:val="0"/>
        <w:numPr>
          <w:ilvl w:val="0"/>
          <w:numId w:val="5"/>
        </w:numPr>
        <w:tabs>
          <w:tab w:val="left" w:pos="808"/>
        </w:tabs>
        <w:spacing w:line="360" w:lineRule="auto"/>
        <w:ind w:left="87" w:right="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routers: Configure the routers with IP addresses, subnet masks, and routing protocols as needed.</w:t>
      </w:r>
    </w:p>
    <w:p w14:paraId="0000024C">
      <w:pPr>
        <w:widowControl w:val="0"/>
        <w:numPr>
          <w:ilvl w:val="0"/>
          <w:numId w:val="5"/>
        </w:numPr>
        <w:tabs>
          <w:tab w:val="left" w:pos="808"/>
        </w:tabs>
        <w:spacing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switches: Configure the switches with VLANs, and assign ports to each VLAN.</w:t>
      </w:r>
    </w:p>
    <w:p w14:paraId="0000024D">
      <w:pPr>
        <w:widowControl w:val="0"/>
        <w:numPr>
          <w:ilvl w:val="0"/>
          <w:numId w:val="5"/>
        </w:numPr>
        <w:tabs>
          <w:tab w:val="left" w:pos="808"/>
        </w:tabs>
        <w:spacing w:before="137" w:line="360" w:lineRule="auto"/>
        <w:ind w:left="87" w:righ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servers: Configure the servers with IP addresses, subnet masks, and any necessary applications or services.</w:t>
      </w:r>
    </w:p>
    <w:p w14:paraId="0000024E">
      <w:pPr>
        <w:widowControl w:val="0"/>
        <w:numPr>
          <w:ilvl w:val="0"/>
          <w:numId w:val="5"/>
        </w:numPr>
        <w:tabs>
          <w:tab w:val="left" w:pos="808"/>
        </w:tabs>
        <w:spacing w:line="362" w:lineRule="auto"/>
        <w:ind w:left="87" w:righ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workstations: Configure the workstations with IP addresses, subnet masks, and any necessary applications or services.</w:t>
      </w:r>
    </w:p>
    <w:p w14:paraId="0000024F">
      <w:pPr>
        <w:widowControl w:val="0"/>
        <w:numPr>
          <w:ilvl w:val="0"/>
          <w:numId w:val="5"/>
        </w:numPr>
        <w:tabs>
          <w:tab w:val="left" w:pos="808"/>
        </w:tabs>
        <w:spacing w:line="360" w:lineRule="auto"/>
        <w:ind w:left="87" w:right="89"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security: Configure security measures such as firewalls, access control lists, and intrusion detection systems as needed.</w:t>
      </w:r>
    </w:p>
    <w:p w14:paraId="00000250">
      <w:pPr>
        <w:widowControl w:val="0"/>
        <w:numPr>
          <w:ilvl w:val="0"/>
          <w:numId w:val="5"/>
        </w:numPr>
        <w:tabs>
          <w:tab w:val="left" w:pos="808"/>
        </w:tabs>
        <w:spacing w:line="360" w:lineRule="auto"/>
        <w:ind w:left="87" w:right="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Test the network: Test the network connectivity by pinging devices and verifying that data can be transmitted between them.</w:t>
      </w:r>
    </w:p>
    <w:p w14:paraId="00000251">
      <w:pPr>
        <w:widowControl w:val="0"/>
        <w:numPr>
          <w:ilvl w:val="0"/>
          <w:numId w:val="5"/>
        </w:numPr>
        <w:tabs>
          <w:tab w:val="left" w:pos="808"/>
        </w:tabs>
        <w:spacing w:line="360" w:lineRule="auto"/>
        <w:ind w:left="87" w:right="8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Monitor network traffic: Use Packet Tracer's built-in network monitoring tools to monitor network traffic and identify any potential issues.</w:t>
      </w:r>
    </w:p>
    <w:p w14:paraId="00000252">
      <w:pPr>
        <w:widowControl w:val="0"/>
        <w:numPr>
          <w:ilvl w:val="0"/>
          <w:numId w:val="5"/>
        </w:numPr>
        <w:tabs>
          <w:tab w:val="left" w:pos="808"/>
        </w:tabs>
        <w:spacing w:line="360" w:lineRule="auto"/>
        <w:ind w:left="87" w:right="9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Make adjustments as needed: Make adjustments to the network configuration as needed to improve performance, security, or functionality.</w:t>
      </w:r>
    </w:p>
    <w:p w14:paraId="00000253">
      <w:pPr>
        <w:widowControl w:val="0"/>
        <w:spacing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254">
      <w:pPr>
        <w:widowControl w:val="0"/>
        <w:numPr>
          <w:ilvl w:val="0"/>
          <w:numId w:val="6"/>
        </w:numPr>
        <w:tabs>
          <w:tab w:val="left" w:pos="808"/>
        </w:tabs>
        <w:spacing w:before="135"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Start Packet Tracer: Launch Packet Tracer on your computer.</w:t>
      </w:r>
    </w:p>
    <w:p w14:paraId="00000255">
      <w:pPr>
        <w:widowControl w:val="0"/>
        <w:numPr>
          <w:ilvl w:val="0"/>
          <w:numId w:val="6"/>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 a new project: Click on "File" and select "New", then select "Network" from the options.</w:t>
      </w:r>
    </w:p>
    <w:p w14:paraId="00000256">
      <w:pPr>
        <w:widowControl w:val="0"/>
        <w:numPr>
          <w:ilvl w:val="0"/>
          <w:numId w:val="6"/>
        </w:numPr>
        <w:tabs>
          <w:tab w:val="left" w:pos="808"/>
        </w:tabs>
        <w:spacing w:before="139" w:line="360" w:lineRule="auto"/>
        <w:ind w:left="87" w:right="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 devices: Click on the "Devices" tab in the bottom-left corner of the window, and drag and drop devices onto the workspace. Add devices such as routers, switches, servers, and workstations.</w:t>
      </w:r>
    </w:p>
    <w:p w14:paraId="00000257">
      <w:pPr>
        <w:widowControl w:val="0"/>
        <w:numPr>
          <w:ilvl w:val="0"/>
          <w:numId w:val="6"/>
        </w:numPr>
        <w:tabs>
          <w:tab w:val="left" w:pos="808"/>
        </w:tabs>
        <w:spacing w:line="360" w:lineRule="auto"/>
        <w:ind w:left="87" w:righ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Connect devices: Use the "Cable" tool to connect the devices together. Configure the connections as needed.</w:t>
      </w:r>
    </w:p>
    <w:p w14:paraId="00000258">
      <w:pPr>
        <w:widowControl w:val="0"/>
        <w:numPr>
          <w:ilvl w:val="0"/>
          <w:numId w:val="6"/>
        </w:numPr>
        <w:tabs>
          <w:tab w:val="left" w:pos="808"/>
        </w:tabs>
        <w:spacing w:line="360" w:lineRule="auto"/>
        <w:ind w:left="87" w:righ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devices: Double-click on each device to open its configuration menu, and configure its settings such as IP address, subnet mask, and routing protocols. Configure security measures such as firewalls, access control lists, and intrusion detection systems as needed.</w:t>
      </w:r>
    </w:p>
    <w:p w14:paraId="00000259">
      <w:pPr>
        <w:widowControl w:val="0"/>
        <w:numPr>
          <w:ilvl w:val="0"/>
          <w:numId w:val="6"/>
        </w:numPr>
        <w:tabs>
          <w:tab w:val="left" w:pos="807"/>
        </w:tabs>
        <w:spacing w:line="360" w:lineRule="auto"/>
        <w:ind w:left="87" w:right="8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 applications: Click on the "Applications" tab in the bottom-left corner of the window, and drag and drop applications onto the workstations and servers. Configure the applications as needed.</w:t>
      </w:r>
    </w:p>
    <w:p w14:paraId="0000025A">
      <w:pPr>
        <w:widowControl w:val="0"/>
        <w:numPr>
          <w:ilvl w:val="0"/>
          <w:numId w:val="6"/>
        </w:numPr>
        <w:tabs>
          <w:tab w:val="left" w:pos="807"/>
        </w:tabs>
        <w:spacing w:line="360" w:lineRule="auto"/>
        <w:ind w:left="87" w:right="88"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Test the network: Use Packet Tracer's built-in testing tools to verify that the network is working correctly. Test the network connectivity by pinging devices and verifying that data can be transmitted between them.</w:t>
      </w:r>
    </w:p>
    <w:p w14:paraId="0000025B">
      <w:pPr>
        <w:widowControl w:val="0"/>
        <w:numPr>
          <w:ilvl w:val="0"/>
          <w:numId w:val="6"/>
        </w:numPr>
        <w:tabs>
          <w:tab w:val="left" w:pos="807"/>
        </w:tabs>
        <w:spacing w:before="1" w:line="360" w:lineRule="auto"/>
        <w:ind w:left="87" w:right="86"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Monitor network traffic: Use Packet Tracer's built-in network monitoring tools to monitor network traffic and identify any potential issues.</w:t>
      </w:r>
    </w:p>
    <w:p w14:paraId="0000025C">
      <w:pPr>
        <w:widowControl w:val="0"/>
        <w:numPr>
          <w:ilvl w:val="0"/>
          <w:numId w:val="6"/>
        </w:numPr>
        <w:tabs>
          <w:tab w:val="left" w:pos="807"/>
        </w:tabs>
        <w:spacing w:before="1" w:line="360" w:lineRule="auto"/>
        <w:ind w:left="87" w:right="9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Make adjustments as needed: Make adjustments to the network configuration as needed to improve performance, security, or functionality.</w:t>
      </w:r>
    </w:p>
    <w:p w14:paraId="0000025D">
      <w:pPr>
        <w:widowControl w:val="0"/>
        <w:numPr>
          <w:ilvl w:val="0"/>
          <w:numId w:val="6"/>
        </w:numPr>
        <w:tabs>
          <w:tab w:val="left" w:pos="807"/>
        </w:tabs>
        <w:spacing w:line="240" w:lineRule="auto"/>
        <w:ind w:left="807"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Save the project: Click on "File" and select "Save" to save the project.</w:t>
      </w:r>
    </w:p>
    <w:p w14:paraId="0000025E">
      <w:pPr>
        <w:widowControl w:val="0"/>
        <w:spacing w:line="240" w:lineRule="auto"/>
        <w:rPr>
          <w:rFonts w:ascii="Times New Roman" w:hAnsi="Times New Roman" w:eastAsia="Times New Roman" w:cs="Times New Roman"/>
          <w:sz w:val="24"/>
          <w:szCs w:val="24"/>
        </w:rPr>
      </w:pPr>
    </w:p>
    <w:p w14:paraId="0000025F">
      <w:pPr>
        <w:widowControl w:val="0"/>
        <w:spacing w:before="13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2925445"/>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19" name="image8.jpg"/>
                    <pic:cNvPicPr preferRelativeResize="0"/>
                  </pic:nvPicPr>
                  <pic:blipFill>
                    <a:blip r:embed="rId38"/>
                    <a:srcRect/>
                    <a:stretch>
                      <a:fillRect/>
                    </a:stretch>
                  </pic:blipFill>
                  <pic:spPr>
                    <a:xfrm>
                      <a:off x="0" y="0"/>
                      <a:ext cx="6303010" cy="2925445"/>
                    </a:xfrm>
                    <a:prstGeom prst="rect">
                      <a:avLst/>
                    </a:prstGeom>
                  </pic:spPr>
                </pic:pic>
              </a:graphicData>
            </a:graphic>
          </wp:inline>
        </w:drawing>
      </w:r>
    </w:p>
    <w:p w14:paraId="00000260">
      <w:pPr>
        <w:widowControl w:val="0"/>
        <w:spacing w:line="36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Therefore stimulating of companies network designing has been successfully done using packet tracer.</w:t>
      </w:r>
    </w:p>
    <w:p w14:paraId="00000261">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262">
      <w:pPr>
        <w:widowControl w:val="0"/>
        <w:spacing w:before="138"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 17</w:t>
      </w:r>
    </w:p>
    <w:p w14:paraId="00000263">
      <w:pPr>
        <w:widowControl w:val="0"/>
        <w:spacing w:before="136" w:line="235" w:lineRule="auto"/>
        <w:ind w:left="3924" w:hanging="3594"/>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CONFIGURATION OF DHCP (DYNAMIC HOST CONFIGURATION PROTOCOL) IN PACKET TRACER</w:t>
      </w:r>
    </w:p>
    <w:p w14:paraId="00000264">
      <w:pPr>
        <w:widowControl w:val="0"/>
        <w:spacing w:before="139" w:line="240" w:lineRule="auto"/>
        <w:rPr>
          <w:rFonts w:ascii="Times New Roman" w:hAnsi="Times New Roman" w:eastAsia="Times New Roman" w:cs="Times New Roman"/>
          <w:b/>
          <w:sz w:val="24"/>
          <w:szCs w:val="24"/>
        </w:rPr>
      </w:pPr>
    </w:p>
    <w:p w14:paraId="00000265">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configure DHCP (dynamic host configuration protocol) in packet tracer.</w:t>
      </w:r>
    </w:p>
    <w:p w14:paraId="00000266">
      <w:pPr>
        <w:widowControl w:val="0"/>
        <w:spacing w:before="23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267">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Algorithm:</w:t>
      </w:r>
    </w:p>
    <w:p w14:paraId="00000268">
      <w:pPr>
        <w:widowControl w:val="0"/>
        <w:numPr>
          <w:ilvl w:val="0"/>
          <w:numId w:val="7"/>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Start:</w:t>
      </w:r>
    </w:p>
    <w:p w14:paraId="00000269">
      <w:pPr>
        <w:widowControl w:val="0"/>
        <w:numPr>
          <w:ilvl w:val="1"/>
          <w:numId w:val="7"/>
        </w:numPr>
        <w:tabs>
          <w:tab w:val="left" w:pos="808"/>
        </w:tabs>
        <w:spacing w:before="137" w:line="362" w:lineRule="auto"/>
        <w:ind w:left="87" w:righ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Set up the network topology in Packet Tracer with a DHCP server and DHCP clients connected to a switch.</w:t>
      </w:r>
    </w:p>
    <w:p w14:paraId="0000026A">
      <w:pPr>
        <w:widowControl w:val="0"/>
        <w:numPr>
          <w:ilvl w:val="0"/>
          <w:numId w:val="7"/>
        </w:numPr>
        <w:tabs>
          <w:tab w:val="left" w:pos="808"/>
        </w:tabs>
        <w:spacing w:line="271"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DHCP server:</w:t>
      </w:r>
    </w:p>
    <w:p w14:paraId="0000026B">
      <w:pPr>
        <w:widowControl w:val="0"/>
        <w:numPr>
          <w:ilvl w:val="1"/>
          <w:numId w:val="7"/>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Assign an IP address to the server interface.</w:t>
      </w:r>
    </w:p>
    <w:p w14:paraId="0000026C">
      <w:pPr>
        <w:widowControl w:val="0"/>
        <w:numPr>
          <w:ilvl w:val="1"/>
          <w:numId w:val="7"/>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Enable the DHCP service on the server.</w:t>
      </w:r>
    </w:p>
    <w:p w14:paraId="0000026D">
      <w:pPr>
        <w:widowControl w:val="0"/>
        <w:numPr>
          <w:ilvl w:val="1"/>
          <w:numId w:val="7"/>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the IP address pool range that the server can assign to clients.</w:t>
      </w:r>
    </w:p>
    <w:p w14:paraId="0000026E">
      <w:pPr>
        <w:widowControl w:val="0"/>
        <w:numPr>
          <w:ilvl w:val="1"/>
          <w:numId w:val="7"/>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Specify additional DHCP options like default gateway, DNS server, and subnet mask.</w:t>
      </w:r>
    </w:p>
    <w:p w14:paraId="0000026F">
      <w:pPr>
        <w:widowControl w:val="0"/>
        <w:numPr>
          <w:ilvl w:val="0"/>
          <w:numId w:val="7"/>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switch.</w:t>
      </w:r>
    </w:p>
    <w:p w14:paraId="00000270">
      <w:pPr>
        <w:widowControl w:val="0"/>
        <w:numPr>
          <w:ilvl w:val="1"/>
          <w:numId w:val="7"/>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Enable the switch interfaces that connect to the DHCP clients.</w:t>
      </w:r>
    </w:p>
    <w:p w14:paraId="00000271">
      <w:pPr>
        <w:widowControl w:val="0"/>
        <w:numPr>
          <w:ilvl w:val="0"/>
          <w:numId w:val="7"/>
        </w:numPr>
        <w:tabs>
          <w:tab w:val="left" w:pos="808"/>
        </w:tabs>
        <w:spacing w:before="140"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DHCP clients.</w:t>
      </w:r>
    </w:p>
    <w:p w14:paraId="00000272">
      <w:pPr>
        <w:widowControl w:val="0"/>
        <w:numPr>
          <w:ilvl w:val="1"/>
          <w:numId w:val="7"/>
        </w:numPr>
        <w:tabs>
          <w:tab w:val="left" w:pos="808"/>
        </w:tabs>
        <w:spacing w:before="136"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clients to obtain their IP addresses automatically using DHCP.</w:t>
      </w:r>
    </w:p>
    <w:p w14:paraId="00000273">
      <w:pPr>
        <w:widowControl w:val="0"/>
        <w:numPr>
          <w:ilvl w:val="1"/>
          <w:numId w:val="7"/>
        </w:numPr>
        <w:tabs>
          <w:tab w:val="left" w:pos="808"/>
        </w:tabs>
        <w:spacing w:before="140"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Verify that the clients are set to use DHCP as the preferred method for IP assignment.</w:t>
      </w:r>
    </w:p>
    <w:p w14:paraId="00000274">
      <w:pPr>
        <w:widowControl w:val="0"/>
        <w:numPr>
          <w:ilvl w:val="0"/>
          <w:numId w:val="7"/>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Client request and server response:</w:t>
      </w:r>
    </w:p>
    <w:p w14:paraId="00000275">
      <w:pPr>
        <w:widowControl w:val="0"/>
        <w:numPr>
          <w:ilvl w:val="1"/>
          <w:numId w:val="7"/>
        </w:numPr>
        <w:tabs>
          <w:tab w:val="left" w:pos="808"/>
        </w:tabs>
        <w:spacing w:before="139" w:line="360" w:lineRule="auto"/>
        <w:ind w:left="87" w:right="9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a DHCP client boots up or its lease expires, it sends a DHCP discover message as a broadcast on the local network.</w:t>
      </w:r>
    </w:p>
    <w:p w14:paraId="00000276">
      <w:pPr>
        <w:widowControl w:val="0"/>
        <w:numPr>
          <w:ilvl w:val="1"/>
          <w:numId w:val="7"/>
        </w:numPr>
        <w:tabs>
          <w:tab w:val="left" w:pos="808"/>
        </w:tabs>
        <w:spacing w:line="360" w:lineRule="auto"/>
        <w:ind w:left="87" w:right="9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DHCP server receives the discover message and responds with a DHCP offer message containing an available IP address from the configured IP address pool.</w:t>
      </w:r>
    </w:p>
    <w:p w14:paraId="00000277">
      <w:pPr>
        <w:widowControl w:val="0"/>
        <w:numPr>
          <w:ilvl w:val="1"/>
          <w:numId w:val="7"/>
        </w:numPr>
        <w:tabs>
          <w:tab w:val="left" w:pos="808"/>
        </w:tabs>
        <w:spacing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server includes other network configuration parameters in the offer message.</w:t>
      </w:r>
    </w:p>
    <w:p w14:paraId="00000278">
      <w:pPr>
        <w:widowControl w:val="0"/>
        <w:numPr>
          <w:ilvl w:val="0"/>
          <w:numId w:val="7"/>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Client selection and request:</w:t>
      </w:r>
    </w:p>
    <w:p w14:paraId="00000279">
      <w:pPr>
        <w:widowControl w:val="0"/>
        <w:numPr>
          <w:ilvl w:val="1"/>
          <w:numId w:val="7"/>
        </w:numPr>
        <w:tabs>
          <w:tab w:val="left" w:pos="808"/>
        </w:tabs>
        <w:spacing w:before="140"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client receives multiple offer messages from different DHCP servers if available.</w:t>
      </w:r>
    </w:p>
    <w:p w14:paraId="0000027A">
      <w:pPr>
        <w:widowControl w:val="0"/>
        <w:numPr>
          <w:ilvl w:val="1"/>
          <w:numId w:val="7"/>
        </w:numPr>
        <w:tabs>
          <w:tab w:val="left" w:pos="808"/>
        </w:tabs>
        <w:spacing w:before="136" w:line="360" w:lineRule="auto"/>
        <w:ind w:left="87" w:righ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client selects one offer and sends a DHCP request message to the chosen server, requesting the offered IP address and confirming other network parameters.</w:t>
      </w:r>
    </w:p>
    <w:p w14:paraId="0000027B">
      <w:pPr>
        <w:widowControl w:val="0"/>
        <w:numPr>
          <w:ilvl w:val="0"/>
          <w:numId w:val="7"/>
        </w:numPr>
        <w:tabs>
          <w:tab w:val="left" w:pos="808"/>
        </w:tabs>
        <w:spacing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Server acknowledgement:</w:t>
      </w:r>
    </w:p>
    <w:p w14:paraId="0000027C">
      <w:pPr>
        <w:widowControl w:val="0"/>
        <w:numPr>
          <w:ilvl w:val="1"/>
          <w:numId w:val="7"/>
        </w:numPr>
        <w:tabs>
          <w:tab w:val="left" w:pos="808"/>
        </w:tabs>
        <w:spacing w:before="140" w:line="360" w:lineRule="auto"/>
        <w:ind w:left="87" w:right="90"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The DHCP server receives the request message and sends a DHCP acknowledge (ACK) message to the client, confirming the IP address assignment and providing additional network</w:t>
      </w:r>
    </w:p>
    <w:p w14:paraId="0000027D">
      <w:pPr>
        <w:widowControl w:val="0"/>
        <w:spacing w:before="60" w:line="240" w:lineRule="auto"/>
        <w:ind w:lef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configuration details.</w:t>
      </w:r>
    </w:p>
    <w:p w14:paraId="0000027E">
      <w:pPr>
        <w:widowControl w:val="0"/>
        <w:numPr>
          <w:ilvl w:val="0"/>
          <w:numId w:val="7"/>
        </w:numPr>
        <w:tabs>
          <w:tab w:val="left" w:pos="807"/>
        </w:tabs>
        <w:spacing w:before="138" w:line="240" w:lineRule="auto"/>
        <w:ind w:left="807"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Client configuration:</w:t>
      </w:r>
    </w:p>
    <w:p w14:paraId="0000027F">
      <w:pPr>
        <w:widowControl w:val="0"/>
        <w:numPr>
          <w:ilvl w:val="1"/>
          <w:numId w:val="7"/>
        </w:numPr>
        <w:tabs>
          <w:tab w:val="left" w:pos="808"/>
        </w:tabs>
        <w:spacing w:before="139" w:line="360" w:lineRule="auto"/>
        <w:ind w:left="87" w:right="8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client receives the ACK message and configures its network interface with the assigned IP address, subnet mask, default gateway, DNS server, and any other parameters provided by the DHCP server.</w:t>
      </w:r>
    </w:p>
    <w:p w14:paraId="00000280">
      <w:pPr>
        <w:widowControl w:val="0"/>
        <w:numPr>
          <w:ilvl w:val="0"/>
          <w:numId w:val="7"/>
        </w:numPr>
        <w:tabs>
          <w:tab w:val="left" w:pos="807"/>
        </w:tabs>
        <w:spacing w:line="275" w:lineRule="auto"/>
        <w:ind w:left="807"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Lease renewal and expiration:</w:t>
      </w:r>
    </w:p>
    <w:p w14:paraId="00000281">
      <w:pPr>
        <w:widowControl w:val="0"/>
        <w:numPr>
          <w:ilvl w:val="1"/>
          <w:numId w:val="7"/>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client periodically contacts the DHCP server to renew its lease before it expires.</w:t>
      </w:r>
    </w:p>
    <w:p w14:paraId="00000282">
      <w:pPr>
        <w:widowControl w:val="0"/>
        <w:numPr>
          <w:ilvl w:val="1"/>
          <w:numId w:val="7"/>
        </w:numPr>
        <w:tabs>
          <w:tab w:val="left" w:pos="808"/>
        </w:tabs>
        <w:spacing w:before="137" w:line="360" w:lineRule="auto"/>
        <w:ind w:left="87" w:right="94"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the client doesn't renew the lease or is unable to contact the DHCP server, the IP address lease eventually expires, and the IP address returns to the pool for future assignment.</w:t>
      </w:r>
    </w:p>
    <w:p w14:paraId="00000283">
      <w:pPr>
        <w:widowControl w:val="0"/>
        <w:numPr>
          <w:ilvl w:val="0"/>
          <w:numId w:val="7"/>
        </w:numPr>
        <w:tabs>
          <w:tab w:val="left" w:pos="808"/>
        </w:tabs>
        <w:spacing w:before="1"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End:</w:t>
      </w:r>
    </w:p>
    <w:p w14:paraId="00000284">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285">
      <w:pPr>
        <w:widowControl w:val="0"/>
        <w:numPr>
          <w:ilvl w:val="0"/>
          <w:numId w:val="8"/>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Launch Cisco Packet Tracer and create a new network topology or open an existing one.</w:t>
      </w:r>
    </w:p>
    <w:p w14:paraId="00000286">
      <w:pPr>
        <w:widowControl w:val="0"/>
        <w:numPr>
          <w:ilvl w:val="0"/>
          <w:numId w:val="8"/>
        </w:numPr>
        <w:tabs>
          <w:tab w:val="left" w:pos="808"/>
        </w:tabs>
        <w:spacing w:before="139" w:line="360" w:lineRule="auto"/>
        <w:ind w:left="87" w:right="9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 the necessary network devices to your topology, including a DHCP server, switch, and DHCP clients. Connect them using appropriate cables.</w:t>
      </w:r>
    </w:p>
    <w:p w14:paraId="00000287">
      <w:pPr>
        <w:widowControl w:val="0"/>
        <w:numPr>
          <w:ilvl w:val="0"/>
          <w:numId w:val="8"/>
        </w:numPr>
        <w:tabs>
          <w:tab w:val="left" w:pos="808"/>
        </w:tabs>
        <w:spacing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DHCP server:</w:t>
      </w:r>
    </w:p>
    <w:p w14:paraId="00000288">
      <w:pPr>
        <w:widowControl w:val="0"/>
        <w:numPr>
          <w:ilvl w:val="1"/>
          <w:numId w:val="8"/>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DHCP server device and open its configuration panel.</w:t>
      </w:r>
    </w:p>
    <w:p w14:paraId="00000289">
      <w:pPr>
        <w:widowControl w:val="0"/>
        <w:numPr>
          <w:ilvl w:val="1"/>
          <w:numId w:val="8"/>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Assign an IP address to the server interface connected to the switch.</w:t>
      </w:r>
    </w:p>
    <w:p w14:paraId="0000028A">
      <w:pPr>
        <w:widowControl w:val="0"/>
        <w:numPr>
          <w:ilvl w:val="1"/>
          <w:numId w:val="8"/>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Enable the DHCP service on the server by checking the "DHCP" option.</w:t>
      </w:r>
    </w:p>
    <w:p w14:paraId="0000028B">
      <w:pPr>
        <w:widowControl w:val="0"/>
        <w:numPr>
          <w:ilvl w:val="1"/>
          <w:numId w:val="8"/>
        </w:numPr>
        <w:tabs>
          <w:tab w:val="left" w:pos="808"/>
        </w:tabs>
        <w:spacing w:before="139" w:line="360" w:lineRule="auto"/>
        <w:ind w:left="87" w:right="9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the IP address pool range that the server can assign to clients. Specify the starting and ending IP addresses.</w:t>
      </w:r>
    </w:p>
    <w:p w14:paraId="0000028C">
      <w:pPr>
        <w:widowControl w:val="0"/>
        <w:numPr>
          <w:ilvl w:val="1"/>
          <w:numId w:val="8"/>
        </w:numPr>
        <w:tabs>
          <w:tab w:val="left" w:pos="808"/>
        </w:tabs>
        <w:spacing w:before="1"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Optionally, set other DHCP options like default gateway, DNS server, and subnet mask.</w:t>
      </w:r>
    </w:p>
    <w:p w14:paraId="0000028D">
      <w:pPr>
        <w:widowControl w:val="0"/>
        <w:numPr>
          <w:ilvl w:val="1"/>
          <w:numId w:val="8"/>
        </w:numPr>
        <w:tabs>
          <w:tab w:val="left" w:pos="808"/>
        </w:tabs>
        <w:spacing w:before="136"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Save the configuration.</w:t>
      </w:r>
    </w:p>
    <w:p w14:paraId="0000028E">
      <w:pPr>
        <w:widowControl w:val="0"/>
        <w:numPr>
          <w:ilvl w:val="0"/>
          <w:numId w:val="8"/>
        </w:numPr>
        <w:tabs>
          <w:tab w:val="left" w:pos="808"/>
        </w:tabs>
        <w:spacing w:before="140"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switch:</w:t>
      </w:r>
    </w:p>
    <w:p w14:paraId="0000028F">
      <w:pPr>
        <w:widowControl w:val="0"/>
        <w:numPr>
          <w:ilvl w:val="1"/>
          <w:numId w:val="8"/>
        </w:numPr>
        <w:tabs>
          <w:tab w:val="left" w:pos="808"/>
        </w:tabs>
        <w:spacing w:before="136"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switch device and open its configuration panel.</w:t>
      </w:r>
    </w:p>
    <w:p w14:paraId="00000290">
      <w:pPr>
        <w:widowControl w:val="0"/>
        <w:numPr>
          <w:ilvl w:val="1"/>
          <w:numId w:val="8"/>
        </w:numPr>
        <w:tabs>
          <w:tab w:val="left" w:pos="808"/>
        </w:tabs>
        <w:spacing w:before="140" w:line="360" w:lineRule="auto"/>
        <w:ind w:left="87" w:right="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Enable the interfaces that connect to the DHCP clients. This allows the clients to communicate with the DHCP server.</w:t>
      </w:r>
    </w:p>
    <w:p w14:paraId="00000291">
      <w:pPr>
        <w:widowControl w:val="0"/>
        <w:numPr>
          <w:ilvl w:val="1"/>
          <w:numId w:val="8"/>
        </w:numPr>
        <w:tabs>
          <w:tab w:val="left" w:pos="808"/>
        </w:tabs>
        <w:spacing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Save the configuration.</w:t>
      </w:r>
    </w:p>
    <w:p w14:paraId="00000292">
      <w:pPr>
        <w:widowControl w:val="0"/>
        <w:numPr>
          <w:ilvl w:val="0"/>
          <w:numId w:val="8"/>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DHCP clients:</w:t>
      </w:r>
    </w:p>
    <w:p w14:paraId="00000293">
      <w:pPr>
        <w:widowControl w:val="0"/>
        <w:numPr>
          <w:ilvl w:val="1"/>
          <w:numId w:val="8"/>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each DHCP client device and open its configuration panel.</w:t>
      </w:r>
    </w:p>
    <w:p w14:paraId="00000294">
      <w:pPr>
        <w:widowControl w:val="0"/>
        <w:numPr>
          <w:ilvl w:val="1"/>
          <w:numId w:val="8"/>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Set the IP address assignment method to "DHCP" or "Obtain an IP address automatically."</w:t>
      </w:r>
    </w:p>
    <w:p w14:paraId="00000295">
      <w:pPr>
        <w:widowControl w:val="0"/>
        <w:numPr>
          <w:ilvl w:val="1"/>
          <w:numId w:val="8"/>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Save the configuration for each client.</w:t>
      </w:r>
    </w:p>
    <w:p w14:paraId="00000296">
      <w:pPr>
        <w:widowControl w:val="0"/>
        <w:numPr>
          <w:ilvl w:val="0"/>
          <w:numId w:val="8"/>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Start the simulation:</w:t>
      </w:r>
    </w:p>
    <w:p w14:paraId="00000297">
      <w:pPr>
        <w:widowControl w:val="0"/>
        <w:numPr>
          <w:ilvl w:val="1"/>
          <w:numId w:val="8"/>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the "Start/Stop Simulation" button to start the simulation.</w:t>
      </w:r>
    </w:p>
    <w:p w14:paraId="00000298">
      <w:pPr>
        <w:widowControl w:val="0"/>
        <w:numPr>
          <w:ilvl w:val="0"/>
          <w:numId w:val="8"/>
        </w:numPr>
        <w:tabs>
          <w:tab w:val="left" w:pos="808"/>
        </w:tabs>
        <w:spacing w:before="137" w:line="240" w:lineRule="auto"/>
        <w:ind w:left="808" w:hanging="721"/>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Verify DHCP operation:</w:t>
      </w:r>
    </w:p>
    <w:p w14:paraId="00000299">
      <w:pPr>
        <w:widowControl w:val="0"/>
        <w:numPr>
          <w:ilvl w:val="1"/>
          <w:numId w:val="8"/>
        </w:numPr>
        <w:tabs>
          <w:tab w:val="left" w:pos="808"/>
        </w:tabs>
        <w:spacing w:before="60"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Wait for the DHCP clients to boot up or refresh their IP configurations.</w:t>
      </w:r>
    </w:p>
    <w:p w14:paraId="0000029A">
      <w:pPr>
        <w:widowControl w:val="0"/>
        <w:numPr>
          <w:ilvl w:val="1"/>
          <w:numId w:val="8"/>
        </w:numPr>
        <w:tabs>
          <w:tab w:val="left" w:pos="808"/>
        </w:tabs>
        <w:spacing w:before="138"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Check if the DHCP clients receive IP addresses from the DHCP server.</w:t>
      </w:r>
    </w:p>
    <w:p w14:paraId="0000029B">
      <w:pPr>
        <w:widowControl w:val="0"/>
        <w:numPr>
          <w:ilvl w:val="1"/>
          <w:numId w:val="8"/>
        </w:numPr>
        <w:tabs>
          <w:tab w:val="left" w:pos="808"/>
        </w:tabs>
        <w:spacing w:before="139" w:line="360" w:lineRule="auto"/>
        <w:ind w:left="87" w:right="9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Verify that the clients have the correct IP address, subnet mask, default gateway, and DNS server settings.</w:t>
      </w:r>
    </w:p>
    <w:p w14:paraId="0000029C">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562600" cy="4810125"/>
            <wp:effectExtent l="0" t="0" r="0" b="0"/>
            <wp:docPr id="16" name="image22.jpg"/>
            <wp:cNvGraphicFramePr/>
            <a:graphic xmlns:a="http://schemas.openxmlformats.org/drawingml/2006/main">
              <a:graphicData uri="http://schemas.openxmlformats.org/drawingml/2006/picture">
                <pic:pic xmlns:pic="http://schemas.openxmlformats.org/drawingml/2006/picture">
                  <pic:nvPicPr>
                    <pic:cNvPr id="16" name="image22.jpg"/>
                    <pic:cNvPicPr preferRelativeResize="0"/>
                  </pic:nvPicPr>
                  <pic:blipFill>
                    <a:blip r:embed="rId39"/>
                    <a:srcRect/>
                    <a:stretch>
                      <a:fillRect/>
                    </a:stretch>
                  </pic:blipFill>
                  <pic:spPr>
                    <a:xfrm>
                      <a:off x="0" y="0"/>
                      <a:ext cx="5562600" cy="4810125"/>
                    </a:xfrm>
                    <a:prstGeom prst="rect">
                      <a:avLst/>
                    </a:prstGeom>
                  </pic:spPr>
                </pic:pic>
              </a:graphicData>
            </a:graphic>
          </wp:inline>
        </w:drawing>
      </w:r>
    </w:p>
    <w:p w14:paraId="0000029D">
      <w:pPr>
        <w:widowControl w:val="0"/>
        <w:spacing w:line="24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Therefore the configuration for DHCP has been successfully executed using packet tracer.</w:t>
      </w:r>
    </w:p>
    <w:p w14:paraId="0000029E">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29F">
      <w:pPr>
        <w:widowControl w:val="0"/>
        <w:spacing w:line="240" w:lineRule="auto"/>
        <w:rPr>
          <w:rFonts w:ascii="Times New Roman" w:hAnsi="Times New Roman" w:eastAsia="Times New Roman" w:cs="Times New Roman"/>
          <w:b/>
          <w:sz w:val="24"/>
          <w:szCs w:val="24"/>
        </w:rPr>
      </w:pPr>
      <w:r>
        <w:br w:type="column"/>
      </w:r>
    </w:p>
    <w:p w14:paraId="000002A0">
      <w:pPr>
        <w:widowControl w:val="0"/>
        <w:spacing w:before="17" w:line="240" w:lineRule="auto"/>
        <w:rPr>
          <w:rFonts w:ascii="Times New Roman" w:hAnsi="Times New Roman" w:eastAsia="Times New Roman" w:cs="Times New Roman"/>
          <w:b/>
          <w:sz w:val="24"/>
          <w:szCs w:val="24"/>
        </w:rPr>
      </w:pPr>
    </w:p>
    <w:p w14:paraId="000002A1">
      <w:pPr>
        <w:widowControl w:val="0"/>
        <w:spacing w:before="1" w:line="444" w:lineRule="auto"/>
        <w:ind w:left="88" w:right="2040" w:firstLine="2136"/>
        <w:rPr>
          <w:rFonts w:ascii="Times New Roman" w:hAnsi="Times New Roman" w:eastAsia="Times New Roman" w:cs="Times New Roman"/>
          <w:b/>
          <w:sz w:val="24"/>
          <w:szCs w:val="24"/>
        </w:rPr>
        <w:sectPr>
          <w:pgSz w:w="12240" w:h="15840"/>
          <w:pgMar w:top="1360" w:right="992" w:bottom="1200" w:left="992" w:header="0" w:footer="1017" w:gutter="0"/>
          <w:cols w:equalWidth="0" w:num="2">
            <w:col w:w="4566" w:space="793"/>
            <w:col w:w="4566"/>
          </w:cols>
        </w:sectPr>
      </w:pPr>
      <w:r>
        <w:rPr>
          <w:rFonts w:ascii="Times New Roman" w:hAnsi="Times New Roman" w:eastAsia="Times New Roman" w:cs="Times New Roman"/>
          <w:b/>
          <w:sz w:val="24"/>
          <w:szCs w:val="24"/>
          <w:rtl w:val="0"/>
        </w:rPr>
        <w:t>EXPERIMENT-18  CONFIGURATION OF FIREWALL IN PACKET TRACER</w:t>
      </w:r>
    </w:p>
    <w:p w14:paraId="000002A2">
      <w:pPr>
        <w:widowControl w:val="0"/>
        <w:spacing w:before="234" w:line="240" w:lineRule="auto"/>
        <w:rPr>
          <w:rFonts w:ascii="Times New Roman" w:hAnsi="Times New Roman" w:eastAsia="Times New Roman" w:cs="Times New Roman"/>
          <w:b/>
          <w:sz w:val="24"/>
          <w:szCs w:val="24"/>
        </w:rPr>
      </w:pPr>
    </w:p>
    <w:p w14:paraId="000002A3">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configure firewall in packet tracer.</w:t>
      </w:r>
    </w:p>
    <w:p w14:paraId="000002A4">
      <w:pPr>
        <w:widowControl w:val="0"/>
        <w:spacing w:before="233"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2A5">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2A6">
      <w:pPr>
        <w:widowControl w:val="0"/>
        <w:spacing w:before="233"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Set up the network topology</w:t>
      </w:r>
    </w:p>
    <w:p w14:paraId="000002A7">
      <w:pPr>
        <w:widowControl w:val="0"/>
        <w:spacing w:before="235" w:line="360" w:lineRule="auto"/>
        <w:ind w:left="87" w:right="72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w:t>
      </w:r>
    </w:p>
    <w:p w14:paraId="000002A8">
      <w:pPr>
        <w:widowControl w:val="0"/>
        <w:spacing w:before="97" w:line="240" w:lineRule="auto"/>
        <w:ind w:lef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Configure IP addresses</w:t>
      </w:r>
    </w:p>
    <w:p w14:paraId="000002A9">
      <w:pPr>
        <w:widowControl w:val="0"/>
        <w:spacing w:before="232" w:line="360" w:lineRule="auto"/>
        <w:ind w:left="87" w:right="72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w:t>
      </w:r>
    </w:p>
    <w:p w14:paraId="000002AA">
      <w:pPr>
        <w:widowControl w:val="0"/>
        <w:spacing w:before="97" w:line="240" w:lineRule="auto"/>
        <w:ind w:lef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Configure the router</w:t>
      </w:r>
    </w:p>
    <w:p w14:paraId="000002AB">
      <w:pPr>
        <w:widowControl w:val="0"/>
        <w:spacing w:before="235" w:line="360" w:lineRule="auto"/>
        <w:ind w:left="87" w:right="73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we will configure the router. Double-click on the router to open the configuration window and navigate to the CLI tab. Enter the following commands:</w:t>
      </w:r>
    </w:p>
    <w:p w14:paraId="000002AC">
      <w:pPr>
        <w:widowControl w:val="0"/>
        <w:spacing w:before="96" w:line="240" w:lineRule="auto"/>
        <w:ind w:left="87"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Commands :</w:t>
      </w:r>
    </w:p>
    <w:p w14:paraId="000002AD">
      <w:pPr>
        <w:widowControl w:val="0"/>
        <w:spacing w:before="234"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enable</w:t>
      </w:r>
    </w:p>
    <w:p w14:paraId="000002AE">
      <w:pPr>
        <w:widowControl w:val="0"/>
        <w:spacing w:before="235" w:line="441" w:lineRule="auto"/>
        <w:ind w:left="87" w:right="741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terminal interface FastEthernet0/0</w:t>
      </w:r>
    </w:p>
    <w:p w14:paraId="000002AF">
      <w:pPr>
        <w:widowControl w:val="0"/>
        <w:spacing w:before="4"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 192.168.1.254 255.255.255.0</w:t>
      </w:r>
    </w:p>
    <w:p w14:paraId="000002B0">
      <w:pPr>
        <w:widowControl w:val="0"/>
        <w:spacing w:before="233" w:line="444" w:lineRule="auto"/>
        <w:ind w:left="87" w:right="8296" w:firstLine="0"/>
        <w:rPr>
          <w:rFonts w:ascii="Times New Roman" w:hAnsi="Times New Roman" w:eastAsia="Times New Roman" w:cs="Times New Roman"/>
          <w:sz w:val="24"/>
          <w:szCs w:val="24"/>
        </w:rPr>
        <w:sectPr>
          <w:type w:val="continuous"/>
          <w:pgSz w:w="12240" w:h="15840"/>
          <w:pgMar w:top="1440" w:right="992" w:bottom="1200" w:left="992" w:header="0" w:footer="1017" w:gutter="0"/>
          <w:cols w:space="720" w:num="1"/>
        </w:sectPr>
      </w:pPr>
      <w:r>
        <w:rPr>
          <w:rFonts w:ascii="Times New Roman" w:hAnsi="Times New Roman" w:eastAsia="Times New Roman" w:cs="Times New Roman"/>
          <w:sz w:val="24"/>
          <w:szCs w:val="24"/>
          <w:rtl w:val="0"/>
        </w:rPr>
        <w:t>no shutdown exit</w:t>
      </w:r>
    </w:p>
    <w:p w14:paraId="000002B1">
      <w:pPr>
        <w:widowControl w:val="0"/>
        <w:spacing w:before="60" w:line="240" w:lineRule="auto"/>
        <w:ind w:lef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4: Configure the firewall</w:t>
      </w:r>
    </w:p>
    <w:p w14:paraId="000002B2">
      <w:pPr>
        <w:widowControl w:val="0"/>
        <w:spacing w:before="234" w:line="360" w:lineRule="auto"/>
        <w:ind w:left="87" w:right="732"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we will configure the firewall. Double-click on the firewall to open the configuration window</w:t>
      </w:r>
    </w:p>
    <w:p w14:paraId="000002B3">
      <w:pPr>
        <w:widowControl w:val="0"/>
        <w:spacing w:before="96" w:line="240" w:lineRule="auto"/>
        <w:ind w:lef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5: Test the connection</w:t>
      </w:r>
    </w:p>
    <w:p w14:paraId="000002B4">
      <w:pPr>
        <w:widowControl w:val="0"/>
        <w:spacing w:before="235" w:line="360" w:lineRule="auto"/>
        <w:ind w:left="87" w:right="728"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w:t>
      </w:r>
    </w:p>
    <w:p w14:paraId="000002B5">
      <w:pPr>
        <w:widowControl w:val="0"/>
        <w:spacing w:before="97" w:line="240" w:lineRule="auto"/>
        <w:ind w:lef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6: Test the firewall</w:t>
      </w:r>
    </w:p>
    <w:p w14:paraId="000002B6">
      <w:pPr>
        <w:widowControl w:val="0"/>
        <w:spacing w:before="233" w:line="360" w:lineRule="auto"/>
        <w:ind w:left="87" w:right="734"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test the firewall, try to connect to PC1 from the internet using a protocol or port that is not allowed by the access rule. For example, you can try to connect to PC1 using Telnet on port 23.</w:t>
      </w:r>
    </w:p>
    <w:p w14:paraId="000002B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4790440"/>
            <wp:effectExtent l="0" t="0" r="0" b="0"/>
            <wp:docPr id="29" name="image13.jpg"/>
            <wp:cNvGraphicFramePr/>
            <a:graphic xmlns:a="http://schemas.openxmlformats.org/drawingml/2006/main">
              <a:graphicData uri="http://schemas.openxmlformats.org/drawingml/2006/picture">
                <pic:pic xmlns:pic="http://schemas.openxmlformats.org/drawingml/2006/picture">
                  <pic:nvPicPr>
                    <pic:cNvPr id="29" name="image13.jpg"/>
                    <pic:cNvPicPr preferRelativeResize="0"/>
                  </pic:nvPicPr>
                  <pic:blipFill>
                    <a:blip r:embed="rId40"/>
                    <a:srcRect/>
                    <a:stretch>
                      <a:fillRect/>
                    </a:stretch>
                  </pic:blipFill>
                  <pic:spPr>
                    <a:xfrm>
                      <a:off x="0" y="0"/>
                      <a:ext cx="6303010" cy="4790440"/>
                    </a:xfrm>
                    <a:prstGeom prst="rect">
                      <a:avLst/>
                    </a:prstGeom>
                  </pic:spPr>
                </pic:pic>
              </a:graphicData>
            </a:graphic>
          </wp:inline>
        </w:drawing>
      </w:r>
    </w:p>
    <w:p w14:paraId="000002B8">
      <w:pPr>
        <w:widowControl w:val="0"/>
        <w:spacing w:line="240" w:lineRule="auto"/>
        <w:ind w:left="87" w:firstLine="0"/>
        <w:jc w:val="both"/>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configuration of firewall in packet tracer is successful.</w:t>
      </w:r>
    </w:p>
    <w:p w14:paraId="000002B9">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2BA">
      <w:pPr>
        <w:widowControl w:val="0"/>
        <w:spacing w:before="234" w:line="240" w:lineRule="auto"/>
        <w:ind w:right="47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EXPERIMENT-19</w:t>
      </w:r>
    </w:p>
    <w:p w14:paraId="000002BB">
      <w:pPr>
        <w:widowControl w:val="0"/>
        <w:spacing w:before="235" w:line="360" w:lineRule="auto"/>
        <w:ind w:left="491" w:hanging="231"/>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MAKE A COMPUTER LAB TO TRANSFER A MESSAGE FROM ONE NODE TO ANOTHER TO DESIGN AND SIMULATE USING CISCO PACKET TRACER</w:t>
      </w:r>
    </w:p>
    <w:p w14:paraId="000002BC">
      <w:pPr>
        <w:widowControl w:val="0"/>
        <w:spacing w:line="240" w:lineRule="auto"/>
        <w:rPr>
          <w:rFonts w:ascii="Times New Roman" w:hAnsi="Times New Roman" w:eastAsia="Times New Roman" w:cs="Times New Roman"/>
          <w:b/>
          <w:sz w:val="24"/>
          <w:szCs w:val="24"/>
        </w:rPr>
      </w:pPr>
    </w:p>
    <w:p w14:paraId="000002BD">
      <w:pPr>
        <w:widowControl w:val="0"/>
        <w:spacing w:before="53" w:line="240" w:lineRule="auto"/>
        <w:rPr>
          <w:rFonts w:ascii="Times New Roman" w:hAnsi="Times New Roman" w:eastAsia="Times New Roman" w:cs="Times New Roman"/>
          <w:b/>
          <w:sz w:val="24"/>
          <w:szCs w:val="24"/>
        </w:rPr>
      </w:pPr>
    </w:p>
    <w:p w14:paraId="000002BE">
      <w:pPr>
        <w:widowControl w:val="0"/>
        <w:spacing w:line="360" w:lineRule="auto"/>
        <w:ind w:left="87" w:right="7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make a Computer Lab to transfer a message from one node to another to design and simulate using Cisco Packet Tracer.</w:t>
      </w:r>
    </w:p>
    <w:p w14:paraId="000002BF">
      <w:pPr>
        <w:widowControl w:val="0"/>
        <w:spacing w:before="96"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2C0">
      <w:pPr>
        <w:widowControl w:val="0"/>
        <w:spacing w:before="236"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2C1">
      <w:pPr>
        <w:widowControl w:val="0"/>
        <w:spacing w:before="233"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Create the network topology</w:t>
      </w:r>
    </w:p>
    <w:p w14:paraId="000002C2">
      <w:pPr>
        <w:widowControl w:val="0"/>
        <w:spacing w:before="235" w:line="360" w:lineRule="auto"/>
        <w:ind w:left="87" w:right="73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w:t>
      </w:r>
    </w:p>
    <w:p w14:paraId="000002C3">
      <w:pPr>
        <w:widowControl w:val="0"/>
        <w:spacing w:before="96"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CODE:</w:t>
      </w:r>
    </w:p>
    <w:p w14:paraId="000002C4">
      <w:pPr>
        <w:widowControl w:val="0"/>
        <w:tabs>
          <w:tab w:val="left" w:pos="1283"/>
        </w:tabs>
        <w:spacing w:before="233" w:line="240" w:lineRule="auto"/>
        <w:ind w:left="3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PC1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PC2</w:t>
      </w:r>
    </w:p>
    <w:p w14:paraId="000002C5">
      <w:pPr>
        <w:widowControl w:val="0"/>
        <w:tabs>
          <w:tab w:val="left" w:pos="1096"/>
        </w:tabs>
        <w:spacing w:before="235" w:line="240" w:lineRule="auto"/>
        <w:ind w:left="3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2C6">
      <w:pPr>
        <w:widowControl w:val="0"/>
        <w:tabs>
          <w:tab w:val="left" w:pos="2745"/>
        </w:tabs>
        <w:spacing w:before="233" w:line="240" w:lineRule="auto"/>
        <w:ind w:left="32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Switch -----Router1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Router2</w:t>
      </w:r>
    </w:p>
    <w:p w14:paraId="000002C7">
      <w:pPr>
        <w:widowControl w:val="0"/>
        <w:spacing w:before="23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Configure IP addresses</w:t>
      </w:r>
    </w:p>
    <w:p w14:paraId="000002C8">
      <w:pPr>
        <w:widowControl w:val="0"/>
        <w:spacing w:before="233" w:line="360" w:lineRule="auto"/>
        <w:ind w:left="87" w:right="72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14:paraId="000002C9">
      <w:pPr>
        <w:widowControl w:val="0"/>
        <w:spacing w:before="98" w:line="240" w:lineRule="auto"/>
        <w:ind w:lef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Configure the routers</w:t>
      </w:r>
    </w:p>
    <w:p w14:paraId="000002CA">
      <w:pPr>
        <w:widowControl w:val="0"/>
        <w:spacing w:before="233" w:line="360" w:lineRule="auto"/>
        <w:ind w:left="87" w:right="728"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we will configure the routers. Double-click on Router1 to open the configuration window and navigate to the CLI tab. Enter the following commands:</w:t>
      </w:r>
    </w:p>
    <w:p w14:paraId="000002CB">
      <w:pPr>
        <w:widowControl w:val="0"/>
        <w:spacing w:before="96"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COMMANDS:</w:t>
      </w:r>
    </w:p>
    <w:p w14:paraId="000002CC">
      <w:pPr>
        <w:widowControl w:val="0"/>
        <w:spacing w:before="235" w:line="24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enable</w:t>
      </w:r>
    </w:p>
    <w:p w14:paraId="000002CD">
      <w:pPr>
        <w:widowControl w:val="0"/>
        <w:spacing w:before="60" w:line="444" w:lineRule="auto"/>
        <w:ind w:left="87" w:right="741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terminal interface FastEthernet0/0</w:t>
      </w:r>
    </w:p>
    <w:p w14:paraId="000002CE">
      <w:pPr>
        <w:widowControl w:val="0"/>
        <w:spacing w:line="275"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 192.168.1.254 255.255.255.0</w:t>
      </w:r>
    </w:p>
    <w:p w14:paraId="000002CF">
      <w:pPr>
        <w:widowControl w:val="0"/>
        <w:spacing w:before="233" w:line="444" w:lineRule="auto"/>
        <w:ind w:left="87" w:right="788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 shutdown interface Serial0/0/0</w:t>
      </w:r>
    </w:p>
    <w:p w14:paraId="000002D0">
      <w:pPr>
        <w:widowControl w:val="0"/>
        <w:spacing w:line="275"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 10.0.0.1 255.255.255.252</w:t>
      </w:r>
    </w:p>
    <w:p w14:paraId="000002D1">
      <w:pPr>
        <w:widowControl w:val="0"/>
        <w:spacing w:before="235" w:line="444" w:lineRule="auto"/>
        <w:ind w:left="87" w:right="829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 shutdown exit</w:t>
      </w:r>
    </w:p>
    <w:p w14:paraId="000002D2">
      <w:pPr>
        <w:widowControl w:val="0"/>
        <w:spacing w:line="275"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double-click on Router2 to open the configuration window and navigate to the CLI tab.</w:t>
      </w:r>
    </w:p>
    <w:p w14:paraId="000002D3">
      <w:pPr>
        <w:widowControl w:val="0"/>
        <w:spacing w:before="137" w:line="444" w:lineRule="auto"/>
        <w:ind w:left="87" w:right="6313"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Enter the following commands enable</w:t>
      </w:r>
    </w:p>
    <w:p w14:paraId="000002D4">
      <w:pPr>
        <w:widowControl w:val="0"/>
        <w:spacing w:line="444" w:lineRule="auto"/>
        <w:ind w:left="87" w:right="788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terminal interface Serial0/0/0</w:t>
      </w:r>
    </w:p>
    <w:p w14:paraId="000002D5">
      <w:pPr>
        <w:widowControl w:val="0"/>
        <w:spacing w:line="275"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 10.0.0.2 255.255.255.252</w:t>
      </w:r>
    </w:p>
    <w:p w14:paraId="000002D6">
      <w:pPr>
        <w:widowControl w:val="0"/>
        <w:spacing w:before="234"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 shutdown</w:t>
      </w:r>
    </w:p>
    <w:p w14:paraId="000002D7">
      <w:pPr>
        <w:widowControl w:val="0"/>
        <w:spacing w:before="234"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interface FastEthernet0/0</w:t>
      </w:r>
    </w:p>
    <w:p w14:paraId="000002D8">
      <w:pPr>
        <w:widowControl w:val="0"/>
        <w:spacing w:before="23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 192.168.2.254 255.255.255.0</w:t>
      </w:r>
    </w:p>
    <w:p w14:paraId="000002D9">
      <w:pPr>
        <w:widowControl w:val="0"/>
        <w:spacing w:before="233" w:line="444" w:lineRule="auto"/>
        <w:ind w:left="87" w:right="829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 shutdown exit</w:t>
      </w:r>
    </w:p>
    <w:p w14:paraId="000002DA">
      <w:pPr>
        <w:widowControl w:val="0"/>
        <w:spacing w:line="275"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4: Configure routing</w:t>
      </w:r>
    </w:p>
    <w:p w14:paraId="000002DB">
      <w:pPr>
        <w:widowControl w:val="0"/>
        <w:spacing w:before="235" w:line="360" w:lineRule="auto"/>
        <w:ind w:left="87" w:right="2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need to configure routing between the routers so that they can communicate with each other. Enter the following commands on Router1:</w:t>
      </w:r>
    </w:p>
    <w:p w14:paraId="000002DC">
      <w:pPr>
        <w:widowControl w:val="0"/>
        <w:spacing w:before="97"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enable</w:t>
      </w:r>
    </w:p>
    <w:p w14:paraId="000002DD">
      <w:pPr>
        <w:widowControl w:val="0"/>
        <w:spacing w:before="232"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terminal</w:t>
      </w:r>
    </w:p>
    <w:p w14:paraId="000002DE">
      <w:pPr>
        <w:widowControl w:val="0"/>
        <w:spacing w:before="236"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route 192.168.2.0 255.255.255.0 10.0.0.2</w:t>
      </w:r>
    </w:p>
    <w:p w14:paraId="000002DF">
      <w:pPr>
        <w:widowControl w:val="0"/>
        <w:spacing w:before="232"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exit</w:t>
      </w:r>
    </w:p>
    <w:p w14:paraId="000002E0">
      <w:pPr>
        <w:widowControl w:val="0"/>
        <w:spacing w:before="236" w:line="360" w:lineRule="auto"/>
        <w:ind w:left="87" w:right="280"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sz w:val="24"/>
          <w:szCs w:val="24"/>
          <w:rtl w:val="0"/>
        </w:rPr>
        <w:t>These commands will configure a static route on Router1 to reach the 192.168.2.0/24 network, which is connected to Router2's Fast Ethernet interface.</w:t>
      </w:r>
    </w:p>
    <w:p w14:paraId="000002E1">
      <w:pPr>
        <w:widowControl w:val="0"/>
        <w:spacing w:before="60"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enable</w:t>
      </w:r>
    </w:p>
    <w:p w14:paraId="000002E2">
      <w:pPr>
        <w:widowControl w:val="0"/>
        <w:spacing w:before="234"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terminal</w:t>
      </w:r>
    </w:p>
    <w:p w14:paraId="000002E3">
      <w:pPr>
        <w:widowControl w:val="0"/>
        <w:spacing w:before="23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route 192.168.1.0 255.255.255.0 10.0.0.1</w:t>
      </w:r>
    </w:p>
    <w:p w14:paraId="000002E4">
      <w:pPr>
        <w:widowControl w:val="0"/>
        <w:spacing w:before="233"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exit</w:t>
      </w:r>
    </w:p>
    <w:p w14:paraId="000002E5">
      <w:pPr>
        <w:widowControl w:val="0"/>
        <w:spacing w:before="235"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5: Send a message</w:t>
      </w:r>
    </w:p>
    <w:p w14:paraId="000002E6">
      <w:pPr>
        <w:widowControl w:val="0"/>
        <w:spacing w:before="233" w:line="444" w:lineRule="auto"/>
        <w:ind w:left="87" w:right="153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send a message from PC1 to PC2, open the command prompt on PC1 and type: ping 192.168.1.2</w:t>
      </w:r>
    </w:p>
    <w:p w14:paraId="000002E7">
      <w:pPr>
        <w:widowControl w:val="0"/>
        <w:spacing w:line="240" w:lineRule="auto"/>
        <w:rPr>
          <w:rFonts w:ascii="Times New Roman" w:hAnsi="Times New Roman" w:eastAsia="Times New Roman" w:cs="Times New Roman"/>
          <w:sz w:val="24"/>
          <w:szCs w:val="24"/>
        </w:rPr>
      </w:pPr>
    </w:p>
    <w:p w14:paraId="000002E8">
      <w:pPr>
        <w:widowControl w:val="0"/>
        <w:spacing w:before="175"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3128645"/>
            <wp:effectExtent l="0" t="0" r="0" b="0"/>
            <wp:docPr id="25" name="image23.jpg"/>
            <wp:cNvGraphicFramePr/>
            <a:graphic xmlns:a="http://schemas.openxmlformats.org/drawingml/2006/main">
              <a:graphicData uri="http://schemas.openxmlformats.org/drawingml/2006/picture">
                <pic:pic xmlns:pic="http://schemas.openxmlformats.org/drawingml/2006/picture">
                  <pic:nvPicPr>
                    <pic:cNvPr id="25" name="image23.jpg"/>
                    <pic:cNvPicPr preferRelativeResize="0"/>
                  </pic:nvPicPr>
                  <pic:blipFill>
                    <a:blip r:embed="rId41"/>
                    <a:srcRect/>
                    <a:stretch>
                      <a:fillRect/>
                    </a:stretch>
                  </pic:blipFill>
                  <pic:spPr>
                    <a:xfrm>
                      <a:off x="0" y="0"/>
                      <a:ext cx="6303010" cy="3128645"/>
                    </a:xfrm>
                    <a:prstGeom prst="rect">
                      <a:avLst/>
                    </a:prstGeom>
                  </pic:spPr>
                </pic:pic>
              </a:graphicData>
            </a:graphic>
          </wp:inline>
        </w:drawing>
      </w:r>
    </w:p>
    <w:p w14:paraId="000002E9">
      <w:pPr>
        <w:widowControl w:val="0"/>
        <w:spacing w:line="360" w:lineRule="auto"/>
        <w:ind w:left="87" w:right="280"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message is transferred from one node to another to design and simulate using Cisco Packet Tracer successfully .</w:t>
      </w:r>
    </w:p>
    <w:p w14:paraId="000002EA">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2EB">
      <w:pPr>
        <w:widowControl w:val="0"/>
        <w:spacing w:line="240" w:lineRule="auto"/>
        <w:rPr>
          <w:rFonts w:ascii="Times New Roman" w:hAnsi="Times New Roman" w:eastAsia="Times New Roman" w:cs="Times New Roman"/>
          <w:b/>
          <w:sz w:val="24"/>
          <w:szCs w:val="24"/>
        </w:rPr>
      </w:pPr>
      <w:r>
        <w:br w:type="column"/>
      </w:r>
    </w:p>
    <w:p w14:paraId="000002EC">
      <w:pPr>
        <w:widowControl w:val="0"/>
        <w:spacing w:before="17" w:line="240" w:lineRule="auto"/>
        <w:rPr>
          <w:rFonts w:ascii="Times New Roman" w:hAnsi="Times New Roman" w:eastAsia="Times New Roman" w:cs="Times New Roman"/>
          <w:b/>
          <w:sz w:val="24"/>
          <w:szCs w:val="24"/>
        </w:rPr>
      </w:pPr>
    </w:p>
    <w:p w14:paraId="000002ED">
      <w:pPr>
        <w:widowControl w:val="0"/>
        <w:spacing w:before="1" w:line="240" w:lineRule="auto"/>
        <w:ind w:left="6" w:right="127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EXPERIMENT-20</w:t>
      </w:r>
    </w:p>
    <w:p w14:paraId="000002EE">
      <w:pPr>
        <w:widowControl w:val="0"/>
        <w:spacing w:before="236" w:line="240" w:lineRule="auto"/>
        <w:ind w:right="1270"/>
        <w:jc w:val="center"/>
        <w:rPr>
          <w:rFonts w:ascii="Palatino Linotype" w:hAnsi="Palatino Linotype" w:eastAsia="Palatino Linotype" w:cs="Palatino Linotype"/>
          <w:b/>
          <w:sz w:val="24"/>
          <w:szCs w:val="24"/>
        </w:rPr>
        <w:sectPr>
          <w:pgSz w:w="12240" w:h="15840"/>
          <w:pgMar w:top="1360" w:right="992" w:bottom="1200" w:left="992" w:header="0" w:footer="1017" w:gutter="0"/>
          <w:cols w:equalWidth="0" w:num="2">
            <w:col w:w="4909" w:space="106"/>
            <w:col w:w="4909"/>
          </w:cols>
        </w:sectPr>
      </w:pPr>
      <w:r>
        <w:rPr>
          <w:rFonts w:ascii="Palatino Linotype" w:hAnsi="Palatino Linotype" w:eastAsia="Palatino Linotype" w:cs="Palatino Linotype"/>
          <w:b/>
          <w:sz w:val="24"/>
          <w:szCs w:val="24"/>
          <w:rtl w:val="0"/>
        </w:rPr>
        <w:t>SIMULATE A MULTIMEDIA NETWORK IN CISCO PACKET TRACER</w:t>
      </w:r>
    </w:p>
    <w:p w14:paraId="000002EF">
      <w:pPr>
        <w:widowControl w:val="0"/>
        <w:spacing w:before="257" w:line="240" w:lineRule="auto"/>
        <w:ind w:left="87" w:firstLine="0"/>
        <w:rPr>
          <w:rFonts w:ascii="Palatino Linotype" w:hAnsi="Palatino Linotype" w:eastAsia="Palatino Linotype" w:cs="Palatino Linotype"/>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s</w:t>
      </w:r>
      <w:r>
        <w:rPr>
          <w:rFonts w:ascii="Palatino Linotype" w:hAnsi="Palatino Linotype" w:eastAsia="Palatino Linotype" w:cs="Palatino Linotype"/>
          <w:sz w:val="24"/>
          <w:szCs w:val="24"/>
          <w:rtl w:val="0"/>
        </w:rPr>
        <w:t>imulate a Multimedia Network in Cisco Packet Tracer.</w:t>
      </w:r>
    </w:p>
    <w:p w14:paraId="000002F0">
      <w:pPr>
        <w:widowControl w:val="0"/>
        <w:spacing w:before="258"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2F1">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Algorithm:</w:t>
      </w:r>
    </w:p>
    <w:p w14:paraId="000002F2">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2F3">
      <w:pPr>
        <w:widowControl w:val="0"/>
        <w:spacing w:before="137"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Launch Cisco Packet Tracer and create a new project.</w:t>
      </w:r>
    </w:p>
    <w:p w14:paraId="000002F4">
      <w:pPr>
        <w:widowControl w:val="0"/>
        <w:spacing w:before="140" w:line="360" w:lineRule="auto"/>
        <w:ind w:left="87" w:right="8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w:t>
      </w:r>
    </w:p>
    <w:p w14:paraId="000002F5">
      <w:pPr>
        <w:widowControl w:val="0"/>
        <w:spacing w:line="360" w:lineRule="auto"/>
        <w:ind w:left="87" w:right="9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Design the network topology. Determine the layout of your network and the connections between devices. For example, you can connect the computers, IP phones, and IP cameras to a switch, and then connect the switch to a router for internet connectivity.</w:t>
      </w:r>
    </w:p>
    <w:p w14:paraId="000002F6">
      <w:pPr>
        <w:widowControl w:val="0"/>
        <w:spacing w:line="360" w:lineRule="auto"/>
        <w:ind w:left="87" w:right="9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4: Drag and drop the devices onto the workspace area. Connect the devices using appropriate cables or wireless connections. For example, use Ethernet cables to connect computers and IP phones to the switch.</w:t>
      </w:r>
    </w:p>
    <w:p w14:paraId="000002F7">
      <w:pPr>
        <w:widowControl w:val="0"/>
        <w:spacing w:before="1" w:line="360" w:lineRule="auto"/>
        <w:ind w:left="87" w:right="9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5: Configure IP addresses on the devices. Assign IP addresses, subnet masks, and default gateways to the computers, IP phones, and IP cameras. Configure the router's interface with an IP address provided by your ISP or use a DHCP server if available.</w:t>
      </w:r>
    </w:p>
    <w:p w14:paraId="000002F8">
      <w:pPr>
        <w:widowControl w:val="0"/>
        <w:spacing w:line="360" w:lineRule="auto"/>
        <w:ind w:left="87" w:right="8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w:t>
      </w:r>
    </w:p>
    <w:p w14:paraId="000002F9">
      <w:pPr>
        <w:widowControl w:val="0"/>
        <w:spacing w:line="360" w:lineRule="auto"/>
        <w:ind w:left="87" w:right="8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7: Test connectivity and multimedia services. Verify that devices can communicate with each other and multimedia services are functioning correctly. For example, try making a call between IP phones or access the video feed from IP cameras.</w:t>
      </w:r>
    </w:p>
    <w:p w14:paraId="000002FA">
      <w:pPr>
        <w:widowControl w:val="0"/>
        <w:spacing w:line="360" w:lineRule="auto"/>
        <w:ind w:left="87" w:right="86"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8: Monitor and troubleshoot. Use the network monitoring tools in Cisco Packet Tracer to observe network traffic and performance. Troubleshoot any issues that arise, such as connectivity problems or audio/video quality degradation.</w:t>
      </w:r>
    </w:p>
    <w:p w14:paraId="000002FB">
      <w:pPr>
        <w:widowControl w:val="0"/>
        <w:spacing w:line="240" w:lineRule="auto"/>
        <w:ind w:left="87" w:firstLine="0"/>
        <w:jc w:val="both"/>
        <w:rPr>
          <w:rFonts w:ascii="Times New Roman" w:hAnsi="Times New Roman" w:eastAsia="Times New Roman" w:cs="Times New Roman"/>
          <w:sz w:val="24"/>
          <w:szCs w:val="24"/>
        </w:rPr>
        <w:sectPr>
          <w:type w:val="continuous"/>
          <w:pgSz w:w="12240" w:h="15840"/>
          <w:pgMar w:top="1440" w:right="992" w:bottom="1200" w:left="992" w:header="0" w:footer="1017" w:gutter="0"/>
          <w:cols w:space="720" w:num="1"/>
        </w:sectPr>
      </w:pPr>
      <w:r>
        <w:rPr>
          <w:rFonts w:ascii="Times New Roman" w:hAnsi="Times New Roman" w:eastAsia="Times New Roman" w:cs="Times New Roman"/>
          <w:sz w:val="24"/>
          <w:szCs w:val="24"/>
          <w:rtl w:val="0"/>
        </w:rPr>
        <w:t>Step 9: Document the lab experiment. Record observations, configurations, and any issues encountered</w:t>
      </w:r>
    </w:p>
    <w:p w14:paraId="000002FC">
      <w:pPr>
        <w:widowControl w:val="0"/>
        <w:spacing w:before="60" w:line="360" w:lineRule="auto"/>
        <w:ind w:left="87" w:right="8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during the simulation. This documentation will help to analyze the results and make improvements if necessary.</w:t>
      </w:r>
    </w:p>
    <w:p w14:paraId="000002FD">
      <w:pPr>
        <w:widowControl w:val="0"/>
        <w:spacing w:before="1" w:line="360" w:lineRule="auto"/>
        <w:ind w:left="87" w:right="9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Remember to save your project regularly to preserve your progress. Cisco Packet Tracer provides a simulated environment to experiment with multimedia networks, allowing you to understand the challenges and requirements of such networks in a virtual setting.</w:t>
      </w:r>
    </w:p>
    <w:p w14:paraId="000002FE">
      <w:pPr>
        <w:widowControl w:val="0"/>
        <w:spacing w:line="240" w:lineRule="auto"/>
        <w:rPr>
          <w:rFonts w:ascii="Times New Roman" w:hAnsi="Times New Roman" w:eastAsia="Times New Roman" w:cs="Times New Roman"/>
          <w:sz w:val="24"/>
          <w:szCs w:val="24"/>
        </w:rPr>
      </w:pPr>
    </w:p>
    <w:p w14:paraId="000002FF">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3375025"/>
            <wp:effectExtent l="0" t="0" r="0" b="0"/>
            <wp:docPr id="38" name="image32.jpg"/>
            <wp:cNvGraphicFramePr/>
            <a:graphic xmlns:a="http://schemas.openxmlformats.org/drawingml/2006/main">
              <a:graphicData uri="http://schemas.openxmlformats.org/drawingml/2006/picture">
                <pic:pic xmlns:pic="http://schemas.openxmlformats.org/drawingml/2006/picture">
                  <pic:nvPicPr>
                    <pic:cNvPr id="38" name="image32.jpg"/>
                    <pic:cNvPicPr preferRelativeResize="0"/>
                  </pic:nvPicPr>
                  <pic:blipFill>
                    <a:blip r:embed="rId42"/>
                    <a:srcRect/>
                    <a:stretch>
                      <a:fillRect/>
                    </a:stretch>
                  </pic:blipFill>
                  <pic:spPr>
                    <a:xfrm>
                      <a:off x="0" y="0"/>
                      <a:ext cx="6303010" cy="3375025"/>
                    </a:xfrm>
                    <a:prstGeom prst="rect">
                      <a:avLst/>
                    </a:prstGeom>
                  </pic:spPr>
                </pic:pic>
              </a:graphicData>
            </a:graphic>
          </wp:inline>
        </w:drawing>
      </w:r>
    </w:p>
    <w:p w14:paraId="00000300">
      <w:pPr>
        <w:widowControl w:val="0"/>
        <w:spacing w:before="2" w:line="240" w:lineRule="auto"/>
        <w:rPr>
          <w:rFonts w:ascii="Times New Roman" w:hAnsi="Times New Roman" w:eastAsia="Times New Roman" w:cs="Times New Roman"/>
          <w:sz w:val="24"/>
          <w:szCs w:val="24"/>
        </w:rPr>
      </w:pPr>
    </w:p>
    <w:p w14:paraId="00000301">
      <w:pPr>
        <w:widowControl w:val="0"/>
        <w:spacing w:before="1" w:line="240" w:lineRule="auto"/>
        <w:ind w:left="87" w:firstLine="0"/>
        <w:jc w:val="both"/>
        <w:rPr>
          <w:rFonts w:ascii="Palatino Linotype" w:hAnsi="Palatino Linotype" w:eastAsia="Palatino Linotype" w:cs="Palatino Linotype"/>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rtl w:val="0"/>
        </w:rPr>
        <w:t xml:space="preserve">Thus </w:t>
      </w:r>
      <w:r>
        <w:rPr>
          <w:rFonts w:ascii="Palatino Linotype" w:hAnsi="Palatino Linotype" w:eastAsia="Palatino Linotype" w:cs="Palatino Linotype"/>
          <w:rtl w:val="0"/>
        </w:rPr>
        <w:t xml:space="preserve">a Multimedia Network in Cisco Packet Tracer is </w:t>
      </w:r>
      <w:r>
        <w:rPr>
          <w:rFonts w:ascii="Times New Roman" w:hAnsi="Times New Roman" w:eastAsia="Times New Roman" w:cs="Times New Roman"/>
          <w:rtl w:val="0"/>
        </w:rPr>
        <w:t>s</w:t>
      </w:r>
      <w:r>
        <w:rPr>
          <w:rFonts w:ascii="Palatino Linotype" w:hAnsi="Palatino Linotype" w:eastAsia="Palatino Linotype" w:cs="Palatino Linotype"/>
          <w:rtl w:val="0"/>
        </w:rPr>
        <w:t>imulated successfully.</w:t>
      </w:r>
    </w:p>
    <w:p w14:paraId="00000302">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03">
      <w:pPr>
        <w:widowControl w:val="0"/>
        <w:spacing w:line="240" w:lineRule="auto"/>
        <w:rPr>
          <w:rFonts w:ascii="Times New Roman" w:hAnsi="Times New Roman" w:eastAsia="Times New Roman" w:cs="Times New Roman"/>
          <w:b/>
          <w:sz w:val="24"/>
          <w:szCs w:val="24"/>
        </w:rPr>
      </w:pPr>
      <w:r>
        <w:br w:type="column"/>
      </w:r>
    </w:p>
    <w:p w14:paraId="00000304">
      <w:pPr>
        <w:widowControl w:val="0"/>
        <w:spacing w:before="17" w:line="240" w:lineRule="auto"/>
        <w:rPr>
          <w:rFonts w:ascii="Times New Roman" w:hAnsi="Times New Roman" w:eastAsia="Times New Roman" w:cs="Times New Roman"/>
          <w:b/>
          <w:sz w:val="24"/>
          <w:szCs w:val="24"/>
        </w:rPr>
      </w:pPr>
    </w:p>
    <w:p w14:paraId="00000305">
      <w:pPr>
        <w:widowControl w:val="0"/>
        <w:spacing w:before="1" w:line="240" w:lineRule="auto"/>
        <w:ind w:left="1651"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EXPERIMENT-21</w:t>
      </w:r>
    </w:p>
    <w:p w14:paraId="00000306">
      <w:pPr>
        <w:widowControl w:val="0"/>
        <w:spacing w:before="139" w:line="240" w:lineRule="auto"/>
        <w:ind w:left="88" w:firstLine="0"/>
        <w:rPr>
          <w:rFonts w:ascii="Times New Roman" w:hAnsi="Times New Roman" w:eastAsia="Times New Roman" w:cs="Times New Roman"/>
          <w:b/>
          <w:sz w:val="24"/>
          <w:szCs w:val="24"/>
        </w:rPr>
        <w:sectPr>
          <w:pgSz w:w="12240" w:h="15840"/>
          <w:pgMar w:top="1360" w:right="992" w:bottom="1200" w:left="992" w:header="0" w:footer="1017" w:gutter="0"/>
          <w:cols w:equalWidth="0" w:num="2">
            <w:col w:w="4293" w:space="1339"/>
            <w:col w:w="4293"/>
          </w:cols>
        </w:sectPr>
      </w:pPr>
      <w:r>
        <w:rPr>
          <w:rFonts w:ascii="Times New Roman" w:hAnsi="Times New Roman" w:eastAsia="Times New Roman" w:cs="Times New Roman"/>
          <w:b/>
          <w:sz w:val="24"/>
          <w:szCs w:val="24"/>
          <w:rtl w:val="0"/>
        </w:rPr>
        <w:t>IOT BASED SMART HOME APPLICATIONS</w:t>
      </w:r>
    </w:p>
    <w:p w14:paraId="00000307">
      <w:pPr>
        <w:widowControl w:val="0"/>
        <w:spacing w:line="240" w:lineRule="auto"/>
        <w:rPr>
          <w:rFonts w:ascii="Times New Roman" w:hAnsi="Times New Roman" w:eastAsia="Times New Roman" w:cs="Times New Roman"/>
          <w:b/>
          <w:sz w:val="24"/>
          <w:szCs w:val="24"/>
        </w:rPr>
      </w:pPr>
    </w:p>
    <w:p w14:paraId="00000308">
      <w:pPr>
        <w:widowControl w:val="0"/>
        <w:spacing w:line="240" w:lineRule="auto"/>
        <w:rPr>
          <w:rFonts w:ascii="Times New Roman" w:hAnsi="Times New Roman" w:eastAsia="Times New Roman" w:cs="Times New Roman"/>
          <w:b/>
          <w:sz w:val="24"/>
          <w:szCs w:val="24"/>
        </w:rPr>
      </w:pPr>
    </w:p>
    <w:p w14:paraId="00000309">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IoT based smart home applications in Cisco Packet Tracer.</w:t>
      </w:r>
    </w:p>
    <w:p w14:paraId="0000030A">
      <w:pPr>
        <w:widowControl w:val="0"/>
        <w:spacing w:before="233"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30B">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0C">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w:t>
      </w:r>
    </w:p>
    <w:p w14:paraId="0000030D">
      <w:pPr>
        <w:widowControl w:val="0"/>
        <w:numPr>
          <w:ilvl w:val="0"/>
          <w:numId w:val="9"/>
        </w:numPr>
        <w:tabs>
          <w:tab w:val="left" w:pos="808"/>
        </w:tabs>
        <w:spacing w:before="139" w:line="360" w:lineRule="auto"/>
        <w:ind w:left="87" w:right="93"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Create a network topology in Cisco Packet Tracer that includes IoT devices such as sensors, actuators, and gateways.</w:t>
      </w:r>
    </w:p>
    <w:p w14:paraId="0000030E">
      <w:pPr>
        <w:widowControl w:val="0"/>
        <w:numPr>
          <w:ilvl w:val="0"/>
          <w:numId w:val="9"/>
        </w:numPr>
        <w:tabs>
          <w:tab w:val="left" w:pos="327"/>
        </w:tabs>
        <w:spacing w:before="1" w:line="240" w:lineRule="auto"/>
        <w:ind w:left="327" w:hanging="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IoT devices with appropriate IP addresses, subnet masks, and gateway addresses.</w:t>
      </w:r>
    </w:p>
    <w:p w14:paraId="0000030F">
      <w:pPr>
        <w:widowControl w:val="0"/>
        <w:numPr>
          <w:ilvl w:val="0"/>
          <w:numId w:val="9"/>
        </w:numPr>
        <w:tabs>
          <w:tab w:val="left" w:pos="808"/>
        </w:tabs>
        <w:spacing w:before="137" w:line="360" w:lineRule="auto"/>
        <w:ind w:left="87" w:right="9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Set up a communication protocol between the IoT devices using MQTT, CoAP, or any other protocol of your choice.</w:t>
      </w:r>
    </w:p>
    <w:p w14:paraId="00000310">
      <w:pPr>
        <w:widowControl w:val="0"/>
        <w:numPr>
          <w:ilvl w:val="0"/>
          <w:numId w:val="9"/>
        </w:numPr>
        <w:tabs>
          <w:tab w:val="left" w:pos="808"/>
        </w:tabs>
        <w:spacing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Write a code to collect data from the sensors and send it to the gateway.</w:t>
      </w:r>
    </w:p>
    <w:p w14:paraId="00000311">
      <w:pPr>
        <w:widowControl w:val="0"/>
        <w:numPr>
          <w:ilvl w:val="0"/>
          <w:numId w:val="9"/>
        </w:numPr>
        <w:tabs>
          <w:tab w:val="left" w:pos="808"/>
        </w:tabs>
        <w:spacing w:before="139"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the gateway to process the data and send commands to the actuators.</w:t>
      </w:r>
    </w:p>
    <w:p w14:paraId="00000312">
      <w:pPr>
        <w:widowControl w:val="0"/>
        <w:numPr>
          <w:ilvl w:val="0"/>
          <w:numId w:val="9"/>
        </w:numPr>
        <w:tabs>
          <w:tab w:val="left" w:pos="808"/>
        </w:tabs>
        <w:spacing w:before="137" w:line="240" w:lineRule="auto"/>
        <w:ind w:left="808" w:hanging="72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Finally, use a web interface or mobile application to monitor and control the IoT devices.</w:t>
      </w:r>
    </w:p>
    <w:p w14:paraId="00000313">
      <w:pPr>
        <w:widowControl w:val="0"/>
        <w:spacing w:before="139"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 following these steps an IoT-based smart application in Cisco Packet Tracer , can be created. This can be used for various applications such as home automation, smart cities, and industrial automation.</w:t>
      </w:r>
    </w:p>
    <w:p w14:paraId="00000314">
      <w:pPr>
        <w:widowControl w:val="0"/>
        <w:spacing w:line="240" w:lineRule="auto"/>
        <w:rPr>
          <w:rFonts w:ascii="Times New Roman" w:hAnsi="Times New Roman" w:eastAsia="Times New Roman" w:cs="Times New Roman"/>
          <w:sz w:val="24"/>
          <w:szCs w:val="24"/>
        </w:rPr>
      </w:pPr>
    </w:p>
    <w:p w14:paraId="00000315">
      <w:pPr>
        <w:widowControl w:val="0"/>
        <w:spacing w:before="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2750185"/>
            <wp:effectExtent l="0" t="0" r="0" b="0"/>
            <wp:docPr id="27" name="image1.jpg"/>
            <wp:cNvGraphicFramePr/>
            <a:graphic xmlns:a="http://schemas.openxmlformats.org/drawingml/2006/main">
              <a:graphicData uri="http://schemas.openxmlformats.org/drawingml/2006/picture">
                <pic:pic xmlns:pic="http://schemas.openxmlformats.org/drawingml/2006/picture">
                  <pic:nvPicPr>
                    <pic:cNvPr id="27" name="image1.jpg"/>
                    <pic:cNvPicPr preferRelativeResize="0"/>
                  </pic:nvPicPr>
                  <pic:blipFill>
                    <a:blip r:embed="rId43"/>
                    <a:srcRect/>
                    <a:stretch>
                      <a:fillRect/>
                    </a:stretch>
                  </pic:blipFill>
                  <pic:spPr>
                    <a:xfrm>
                      <a:off x="0" y="0"/>
                      <a:ext cx="6303010" cy="2750185"/>
                    </a:xfrm>
                    <a:prstGeom prst="rect">
                      <a:avLst/>
                    </a:prstGeom>
                  </pic:spPr>
                </pic:pic>
              </a:graphicData>
            </a:graphic>
          </wp:inline>
        </w:drawing>
      </w:r>
    </w:p>
    <w:p w14:paraId="00000316">
      <w:pPr>
        <w:widowControl w:val="0"/>
        <w:spacing w:line="240" w:lineRule="auto"/>
        <w:ind w:left="87" w:firstLine="0"/>
        <w:rPr>
          <w:rFonts w:ascii="Times New Roman" w:hAnsi="Times New Roman" w:eastAsia="Times New Roman" w:cs="Times New Roman"/>
          <w:sz w:val="24"/>
          <w:szCs w:val="24"/>
        </w:rPr>
        <w:sectPr>
          <w:type w:val="continuous"/>
          <w:pgSz w:w="12240" w:h="15840"/>
          <w:pgMar w:top="144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IoT based smart home applications in Cisco Packet Tracer is implemented successfully.</w:t>
      </w:r>
    </w:p>
    <w:p w14:paraId="00000317">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18">
      <w:pPr>
        <w:widowControl w:val="0"/>
        <w:spacing w:before="197" w:line="240" w:lineRule="auto"/>
        <w:rPr>
          <w:rFonts w:ascii="Times New Roman" w:hAnsi="Times New Roman" w:eastAsia="Times New Roman" w:cs="Times New Roman"/>
          <w:b/>
          <w:sz w:val="24"/>
          <w:szCs w:val="24"/>
        </w:rPr>
      </w:pPr>
      <w:r>
        <w:br w:type="column"/>
      </w:r>
    </w:p>
    <w:p w14:paraId="00000319">
      <w:pPr>
        <w:widowControl w:val="0"/>
        <w:spacing w:before="1" w:line="360" w:lineRule="auto"/>
        <w:ind w:left="88" w:right="1492" w:firstLine="2333"/>
        <w:rPr>
          <w:rFonts w:ascii="Times New Roman" w:hAnsi="Times New Roman" w:eastAsia="Times New Roman" w:cs="Times New Roman"/>
          <w:b/>
          <w:sz w:val="24"/>
          <w:szCs w:val="24"/>
        </w:rPr>
        <w:sectPr>
          <w:pgSz w:w="12240" w:h="15840"/>
          <w:pgMar w:top="1360" w:right="992" w:bottom="1200" w:left="992" w:header="0" w:footer="1017" w:gutter="0"/>
          <w:cols w:equalWidth="0" w:num="2">
            <w:col w:w="4399" w:space="1126"/>
            <w:col w:w="4399"/>
          </w:cols>
        </w:sectPr>
      </w:pPr>
      <w:r>
        <w:rPr>
          <w:rFonts w:ascii="Times New Roman" w:hAnsi="Times New Roman" w:eastAsia="Times New Roman" w:cs="Times New Roman"/>
          <w:b/>
          <w:sz w:val="24"/>
          <w:szCs w:val="24"/>
          <w:rtl w:val="0"/>
        </w:rPr>
        <w:t>EXPERIMENT: 22 IMPLEMENTATION OF IOT BASED SMART GARDENING</w:t>
      </w:r>
    </w:p>
    <w:p w14:paraId="0000031A">
      <w:pPr>
        <w:widowControl w:val="0"/>
        <w:spacing w:before="139" w:line="240" w:lineRule="auto"/>
        <w:rPr>
          <w:rFonts w:ascii="Times New Roman" w:hAnsi="Times New Roman" w:eastAsia="Times New Roman" w:cs="Times New Roman"/>
          <w:b/>
          <w:sz w:val="24"/>
          <w:szCs w:val="24"/>
        </w:rPr>
      </w:pPr>
    </w:p>
    <w:p w14:paraId="0000031B">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To implement IOT based smart gardening using Cisco packet tracer.</w:t>
      </w:r>
    </w:p>
    <w:p w14:paraId="0000031C">
      <w:pPr>
        <w:widowControl w:val="0"/>
        <w:spacing w:before="233"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Packet Tracer/End devices, Hubs, Connectors.</w:t>
      </w:r>
    </w:p>
    <w:p w14:paraId="0000031D">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1E">
      <w:pPr>
        <w:widowControl w:val="0"/>
        <w:spacing w:before="137" w:line="36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 Create a new project in Cisco Packet Tracer and drag a generic IoT device from the IoT devices section onto the workspace.</w:t>
      </w:r>
    </w:p>
    <w:p w14:paraId="0000031F">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2: Right-click on the IoT device and select Config/Attributes.</w:t>
      </w:r>
    </w:p>
    <w:p w14:paraId="00000320">
      <w:pPr>
        <w:widowControl w:val="0"/>
        <w:spacing w:before="140" w:line="36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3: In the Configuration tab, select the device's IoT server from the drop-down list. You can choose Cisco IoT Cloud or another cloud service of your choice.</w:t>
      </w:r>
    </w:p>
    <w:p w14:paraId="00000321">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4: In the Attributes tab, add the following attributes:</w:t>
      </w:r>
    </w:p>
    <w:p w14:paraId="00000322">
      <w:pPr>
        <w:widowControl w:val="0"/>
        <w:numPr>
          <w:ilvl w:val="0"/>
          <w:numId w:val="10"/>
        </w:numPr>
        <w:tabs>
          <w:tab w:val="left" w:pos="981"/>
        </w:tabs>
        <w:spacing w:before="137" w:line="24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Temperature</w:t>
      </w:r>
    </w:p>
    <w:p w14:paraId="00000323">
      <w:pPr>
        <w:widowControl w:val="0"/>
        <w:numPr>
          <w:ilvl w:val="0"/>
          <w:numId w:val="10"/>
        </w:numPr>
        <w:tabs>
          <w:tab w:val="left" w:pos="981"/>
        </w:tabs>
        <w:spacing w:before="139" w:line="24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Humidity</w:t>
      </w:r>
    </w:p>
    <w:p w14:paraId="00000324">
      <w:pPr>
        <w:widowControl w:val="0"/>
        <w:numPr>
          <w:ilvl w:val="0"/>
          <w:numId w:val="10"/>
        </w:numPr>
        <w:tabs>
          <w:tab w:val="left" w:pos="981"/>
        </w:tabs>
        <w:spacing w:before="137" w:line="24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Soil Moisture</w:t>
      </w:r>
    </w:p>
    <w:p w14:paraId="00000325">
      <w:pPr>
        <w:widowControl w:val="0"/>
        <w:numPr>
          <w:ilvl w:val="0"/>
          <w:numId w:val="10"/>
        </w:numPr>
        <w:tabs>
          <w:tab w:val="left" w:pos="981"/>
        </w:tabs>
        <w:spacing w:before="139" w:line="24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Light Intensity</w:t>
      </w:r>
    </w:p>
    <w:p w14:paraId="00000326">
      <w:pPr>
        <w:widowControl w:val="0"/>
        <w:spacing w:before="137"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5: Create a soil moisture sensor and a light sensor from the Sensors section of the devices panel.</w:t>
      </w:r>
    </w:p>
    <w:p w14:paraId="00000327">
      <w:pPr>
        <w:widowControl w:val="0"/>
        <w:spacing w:before="139" w:line="240" w:lineRule="auto"/>
        <w:ind w:right="326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Drag and drop these sensors onto the workspace.</w:t>
      </w:r>
    </w:p>
    <w:p w14:paraId="00000328">
      <w:pPr>
        <w:widowControl w:val="0"/>
        <w:spacing w:before="137" w:line="240" w:lineRule="auto"/>
        <w:ind w:left="63" w:right="3352"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6: Connect the sensors to the IoT device using the wiring tool.</w:t>
      </w:r>
    </w:p>
    <w:p w14:paraId="00000329">
      <w:pPr>
        <w:widowControl w:val="0"/>
        <w:spacing w:before="139" w:line="36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7: Configure the sensors by right-clicking on them and selecting Config/Attributes. Set the sensor type, unit of measurement, and other necessary parameters.</w:t>
      </w:r>
    </w:p>
    <w:p w14:paraId="0000032A">
      <w:pPr>
        <w:widowControl w:val="0"/>
        <w:spacing w:line="36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8: Create a water pump and a light bulb from the Actuators section of the devices panel. Drag and drop these actuators onto the workspace.</w:t>
      </w:r>
    </w:p>
    <w:p w14:paraId="0000032B">
      <w:pPr>
        <w:widowControl w:val="0"/>
        <w:spacing w:before="1"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9: Connect the actuators to the IoT device using the wiring tool.</w:t>
      </w:r>
    </w:p>
    <w:p w14:paraId="0000032C">
      <w:pPr>
        <w:widowControl w:val="0"/>
        <w:spacing w:before="136" w:line="362"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10: Configure the actuators by right-clicking on them and selecting Config/Attributes. Set the actuator type, command, and other necessary parameters.</w:t>
      </w:r>
    </w:p>
    <w:p w14:paraId="0000032D">
      <w:pPr>
        <w:widowControl w:val="0"/>
        <w:spacing w:line="271"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11: Save the configuration and run the simulation to test your IoT Smart Garden.</w:t>
      </w:r>
    </w:p>
    <w:p w14:paraId="0000032E">
      <w:pPr>
        <w:widowControl w:val="0"/>
        <w:spacing w:before="140" w:line="360" w:lineRule="auto"/>
        <w:ind w:left="981" w:hanging="894"/>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12: Monitor the temperature, humidity, soil moisture, and light intensity readings on the IoT device dashboard.</w:t>
      </w:r>
    </w:p>
    <w:p w14:paraId="0000032F">
      <w:pPr>
        <w:widowControl w:val="0"/>
        <w:spacing w:line="24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Step 13: Use the dashboard to control the water pump and light bulb based on the sensor readings.</w:t>
      </w:r>
    </w:p>
    <w:p w14:paraId="00000330">
      <w:pPr>
        <w:widowControl w:val="0"/>
        <w:spacing w:line="240" w:lineRule="auto"/>
        <w:rPr>
          <w:rFonts w:ascii="Times New Roman" w:hAnsi="Times New Roman" w:eastAsia="Times New Roman" w:cs="Times New Roman"/>
          <w:sz w:val="24"/>
          <w:szCs w:val="24"/>
        </w:rPr>
      </w:pPr>
    </w:p>
    <w:p w14:paraId="00000331">
      <w:pPr>
        <w:widowControl w:val="0"/>
        <w:spacing w:before="19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3853815"/>
            <wp:effectExtent l="0" t="0" r="0" b="0"/>
            <wp:docPr id="36" name="image24.jpg"/>
            <wp:cNvGraphicFramePr/>
            <a:graphic xmlns:a="http://schemas.openxmlformats.org/drawingml/2006/main">
              <a:graphicData uri="http://schemas.openxmlformats.org/drawingml/2006/picture">
                <pic:pic xmlns:pic="http://schemas.openxmlformats.org/drawingml/2006/picture">
                  <pic:nvPicPr>
                    <pic:cNvPr id="36" name="image24.jpg"/>
                    <pic:cNvPicPr preferRelativeResize="0"/>
                  </pic:nvPicPr>
                  <pic:blipFill>
                    <a:blip r:embed="rId44"/>
                    <a:srcRect/>
                    <a:stretch>
                      <a:fillRect/>
                    </a:stretch>
                  </pic:blipFill>
                  <pic:spPr>
                    <a:xfrm>
                      <a:off x="0" y="0"/>
                      <a:ext cx="6303010" cy="3853815"/>
                    </a:xfrm>
                    <a:prstGeom prst="rect">
                      <a:avLst/>
                    </a:prstGeom>
                  </pic:spPr>
                </pic:pic>
              </a:graphicData>
            </a:graphic>
          </wp:inline>
        </w:drawing>
      </w:r>
    </w:p>
    <w:p w14:paraId="00000332">
      <w:pPr>
        <w:widowControl w:val="0"/>
        <w:spacing w:before="1" w:line="240" w:lineRule="auto"/>
        <w:ind w:left="87" w:firstLine="0"/>
        <w:rPr>
          <w:rFonts w:ascii="Times New Roman" w:hAnsi="Times New Roman" w:eastAsia="Times New Roman" w:cs="Times New Roman"/>
          <w:sz w:val="24"/>
          <w:szCs w:val="24"/>
        </w:rPr>
        <w:sectPr>
          <w:type w:val="continuous"/>
          <w:pgSz w:w="12240" w:h="15840"/>
          <w:pgMar w:top="144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Implementation of smart gardening is carried out using IOT successfully.</w:t>
      </w:r>
    </w:p>
    <w:p w14:paraId="00000333">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34">
      <w:pPr>
        <w:widowControl w:val="0"/>
        <w:spacing w:before="197" w:line="240" w:lineRule="auto"/>
        <w:rPr>
          <w:rFonts w:ascii="Times New Roman" w:hAnsi="Times New Roman" w:eastAsia="Times New Roman" w:cs="Times New Roman"/>
          <w:b/>
          <w:sz w:val="24"/>
          <w:szCs w:val="24"/>
        </w:rPr>
      </w:pPr>
      <w:r>
        <w:br w:type="column"/>
      </w:r>
    </w:p>
    <w:p w14:paraId="00000335">
      <w:pPr>
        <w:widowControl w:val="0"/>
        <w:spacing w:before="1" w:line="444" w:lineRule="auto"/>
        <w:ind w:left="88" w:right="1591" w:firstLine="2338"/>
        <w:rPr>
          <w:rFonts w:ascii="Times New Roman" w:hAnsi="Times New Roman" w:eastAsia="Times New Roman" w:cs="Times New Roman"/>
          <w:b/>
          <w:sz w:val="24"/>
          <w:szCs w:val="24"/>
        </w:rPr>
        <w:sectPr>
          <w:pgSz w:w="12240" w:h="15840"/>
          <w:pgMar w:top="1360" w:right="992" w:bottom="1200" w:left="992" w:header="0" w:footer="1017" w:gutter="0"/>
          <w:cols w:equalWidth="0" w:num="2">
            <w:col w:w="4401" w:space="1122"/>
            <w:col w:w="4401"/>
          </w:cols>
        </w:sectPr>
      </w:pPr>
      <w:r>
        <w:rPr>
          <w:rFonts w:ascii="Times New Roman" w:hAnsi="Times New Roman" w:eastAsia="Times New Roman" w:cs="Times New Roman"/>
          <w:b/>
          <w:sz w:val="24"/>
          <w:szCs w:val="24"/>
          <w:rtl w:val="0"/>
        </w:rPr>
        <w:t>EXPERIMENT: 23 IMPLEMENTATION OF IOT DEVICES IN NETWORKING</w:t>
      </w:r>
    </w:p>
    <w:p w14:paraId="00000336">
      <w:pPr>
        <w:widowControl w:val="0"/>
        <w:spacing w:before="234" w:line="240" w:lineRule="auto"/>
        <w:rPr>
          <w:rFonts w:ascii="Times New Roman" w:hAnsi="Times New Roman" w:eastAsia="Times New Roman" w:cs="Times New Roman"/>
          <w:b/>
          <w:sz w:val="24"/>
          <w:szCs w:val="24"/>
        </w:rPr>
      </w:pPr>
    </w:p>
    <w:p w14:paraId="00000337">
      <w:pPr>
        <w:widowControl w:val="0"/>
        <w:spacing w:line="444" w:lineRule="auto"/>
        <w:ind w:left="87" w:right="1119"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Aim: </w:t>
      </w:r>
      <w:r>
        <w:rPr>
          <w:rFonts w:ascii="Times New Roman" w:hAnsi="Times New Roman" w:eastAsia="Times New Roman" w:cs="Times New Roman"/>
          <w:sz w:val="24"/>
          <w:szCs w:val="24"/>
          <w:rtl w:val="0"/>
        </w:rPr>
        <w:t xml:space="preserve">To implement an IOT devices in networking using Cisco Packet Tracer. </w:t>
      </w:r>
      <w:r>
        <w:rPr>
          <w:rFonts w:ascii="Times New Roman" w:hAnsi="Times New Roman" w:eastAsia="Times New Roman" w:cs="Times New Roman"/>
          <w:b/>
          <w:sz w:val="24"/>
          <w:szCs w:val="24"/>
          <w:rtl w:val="0"/>
        </w:rPr>
        <w:t xml:space="preserve">Software/Apparatus required: </w:t>
      </w:r>
      <w:r>
        <w:rPr>
          <w:rFonts w:ascii="Times New Roman" w:hAnsi="Times New Roman" w:eastAsia="Times New Roman" w:cs="Times New Roman"/>
          <w:sz w:val="24"/>
          <w:szCs w:val="24"/>
          <w:rtl w:val="0"/>
        </w:rPr>
        <w:t xml:space="preserve">Packet Tracer/End devices, Hubs, connectors. </w:t>
      </w:r>
      <w:r>
        <w:rPr>
          <w:rFonts w:ascii="Times New Roman" w:hAnsi="Times New Roman" w:eastAsia="Times New Roman" w:cs="Times New Roman"/>
          <w:b/>
          <w:sz w:val="24"/>
          <w:szCs w:val="24"/>
          <w:rtl w:val="0"/>
        </w:rPr>
        <w:t>Procedure:</w:t>
      </w:r>
    </w:p>
    <w:p w14:paraId="00000338">
      <w:pPr>
        <w:widowControl w:val="0"/>
        <w:spacing w:line="273"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Steps:</w:t>
      </w:r>
    </w:p>
    <w:p w14:paraId="00000339">
      <w:pPr>
        <w:widowControl w:val="0"/>
        <w:numPr>
          <w:ilvl w:val="0"/>
          <w:numId w:val="11"/>
        </w:numPr>
        <w:tabs>
          <w:tab w:val="left" w:pos="616"/>
        </w:tabs>
        <w:spacing w:before="236" w:line="240" w:lineRule="auto"/>
        <w:ind w:left="616"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Cisco Packet Tracer and create a new project.</w:t>
      </w:r>
    </w:p>
    <w:p w14:paraId="0000033A">
      <w:pPr>
        <w:widowControl w:val="0"/>
        <w:spacing w:before="232" w:line="240" w:lineRule="auto"/>
        <w:ind w:left="25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Drag and drop a router from the "Devices" panel onto the workspace area.</w:t>
      </w:r>
    </w:p>
    <w:p w14:paraId="0000033B">
      <w:pPr>
        <w:widowControl w:val="0"/>
        <w:numPr>
          <w:ilvl w:val="0"/>
          <w:numId w:val="11"/>
        </w:numPr>
        <w:tabs>
          <w:tab w:val="left" w:pos="594"/>
        </w:tabs>
        <w:spacing w:before="236" w:line="360" w:lineRule="auto"/>
        <w:ind w:left="256" w:right="733"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Connect the router to the Internet by dragging and dropping a "Cloud" device from the "Devices" panel onto the workspace area, and then connecting the router to the cloud using a straight-through cable.</w:t>
      </w:r>
    </w:p>
    <w:p w14:paraId="0000033C">
      <w:pPr>
        <w:widowControl w:val="0"/>
        <w:numPr>
          <w:ilvl w:val="0"/>
          <w:numId w:val="11"/>
        </w:numPr>
        <w:tabs>
          <w:tab w:val="left" w:pos="565"/>
        </w:tabs>
        <w:spacing w:before="95" w:line="360" w:lineRule="auto"/>
        <w:ind w:left="256" w:right="73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 an IoT device to the network by dragging and dropping a device from the "Devices" panel onto the workspace area. There are various IoT devices available in the "Devices" panel, such as a Raspberry Pi or an Arduino.</w:t>
      </w:r>
    </w:p>
    <w:p w14:paraId="0000033D">
      <w:pPr>
        <w:widowControl w:val="0"/>
        <w:numPr>
          <w:ilvl w:val="0"/>
          <w:numId w:val="11"/>
        </w:numPr>
        <w:tabs>
          <w:tab w:val="left" w:pos="565"/>
        </w:tabs>
        <w:spacing w:before="97" w:line="360" w:lineRule="auto"/>
        <w:ind w:left="256" w:right="73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w:t>
      </w:r>
    </w:p>
    <w:p w14:paraId="0000033E">
      <w:pPr>
        <w:widowControl w:val="0"/>
        <w:numPr>
          <w:ilvl w:val="0"/>
          <w:numId w:val="11"/>
        </w:numPr>
        <w:tabs>
          <w:tab w:val="left" w:pos="584"/>
        </w:tabs>
        <w:spacing w:before="96" w:line="360" w:lineRule="auto"/>
        <w:ind w:left="256" w:right="736"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Configure the IoT device by clicking on it and then clicking on the "CLI" tab. This will bring up the command line interface for the IoT device, where you can configure its settings.</w:t>
      </w:r>
    </w:p>
    <w:p w14:paraId="0000033F">
      <w:pPr>
        <w:widowControl w:val="0"/>
        <w:numPr>
          <w:ilvl w:val="0"/>
          <w:numId w:val="11"/>
        </w:numPr>
        <w:tabs>
          <w:tab w:val="left" w:pos="491"/>
        </w:tabs>
        <w:spacing w:before="96" w:line="360" w:lineRule="auto"/>
        <w:ind w:left="256" w:right="73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Test the connectivity of the IoT device by pinging it from the router or from another device on the network.</w:t>
      </w:r>
    </w:p>
    <w:p w14:paraId="00000340">
      <w:pPr>
        <w:widowControl w:val="0"/>
        <w:numPr>
          <w:ilvl w:val="0"/>
          <w:numId w:val="11"/>
        </w:numPr>
        <w:tabs>
          <w:tab w:val="left" w:pos="594"/>
        </w:tabs>
        <w:spacing w:before="97" w:line="360" w:lineRule="auto"/>
        <w:ind w:left="256" w:right="73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These are just general steps and the specifics of the implementation will depend on the specific IoT device and network configuration you want to create. Additionally, you may need to configure the router and the cloud device to enable Internet connectivity for the IoT device.</w:t>
      </w:r>
    </w:p>
    <w:p w14:paraId="00000341">
      <w:pPr>
        <w:widowControl w:val="0"/>
        <w:tabs>
          <w:tab w:val="left" w:pos="594"/>
        </w:tabs>
        <w:spacing w:before="97" w:line="360" w:lineRule="auto"/>
        <w:ind w:left="256" w:right="73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3212465"/>
            <wp:effectExtent l="0" t="0" r="0" b="0"/>
            <wp:docPr id="30" name="image30.jpg"/>
            <wp:cNvGraphicFramePr/>
            <a:graphic xmlns:a="http://schemas.openxmlformats.org/drawingml/2006/main">
              <a:graphicData uri="http://schemas.openxmlformats.org/drawingml/2006/picture">
                <pic:pic xmlns:pic="http://schemas.openxmlformats.org/drawingml/2006/picture">
                  <pic:nvPicPr>
                    <pic:cNvPr id="30" name="image30.jpg"/>
                    <pic:cNvPicPr preferRelativeResize="0"/>
                  </pic:nvPicPr>
                  <pic:blipFill>
                    <a:blip r:embed="rId45"/>
                    <a:srcRect/>
                    <a:stretch>
                      <a:fillRect/>
                    </a:stretch>
                  </pic:blipFill>
                  <pic:spPr>
                    <a:xfrm>
                      <a:off x="0" y="0"/>
                      <a:ext cx="6303010" cy="3212465"/>
                    </a:xfrm>
                    <a:prstGeom prst="rect">
                      <a:avLst/>
                    </a:prstGeom>
                  </pic:spPr>
                </pic:pic>
              </a:graphicData>
            </a:graphic>
          </wp:inline>
        </w:drawing>
      </w:r>
    </w:p>
    <w:p w14:paraId="00000342">
      <w:pPr>
        <w:widowControl w:val="0"/>
        <w:spacing w:before="95" w:line="360" w:lineRule="auto"/>
        <w:ind w:left="87" w:right="731"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Thus an IOT device in networking is implemented using Cisco Packet Tracer successfully.</w:t>
      </w:r>
    </w:p>
    <w:p w14:paraId="00000343">
      <w:pPr>
        <w:widowControl w:val="0"/>
        <w:spacing w:line="360" w:lineRule="auto"/>
        <w:jc w:val="both"/>
        <w:rPr>
          <w:rFonts w:ascii="Times New Roman" w:hAnsi="Times New Roman" w:eastAsia="Times New Roman" w:cs="Times New Roman"/>
          <w:sz w:val="24"/>
          <w:szCs w:val="24"/>
        </w:rPr>
      </w:pPr>
    </w:p>
    <w:p w14:paraId="00000344">
      <w:pPr>
        <w:widowControl w:val="0"/>
        <w:spacing w:line="360" w:lineRule="auto"/>
        <w:jc w:val="both"/>
        <w:rPr>
          <w:rFonts w:ascii="Times New Roman" w:hAnsi="Times New Roman" w:eastAsia="Times New Roman" w:cs="Times New Roman"/>
          <w:sz w:val="24"/>
          <w:szCs w:val="24"/>
        </w:rPr>
        <w:sectPr>
          <w:type w:val="continuous"/>
          <w:pgSz w:w="12240" w:h="15840"/>
          <w:pgMar w:top="1440" w:right="992" w:bottom="1200" w:left="992" w:header="0" w:footer="1017" w:gutter="0"/>
          <w:cols w:space="720" w:num="1"/>
        </w:sectPr>
      </w:pPr>
    </w:p>
    <w:p w14:paraId="00000345">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46">
      <w:pPr>
        <w:widowControl w:val="0"/>
        <w:spacing w:before="197" w:line="240" w:lineRule="auto"/>
        <w:rPr>
          <w:rFonts w:ascii="Times New Roman" w:hAnsi="Times New Roman" w:eastAsia="Times New Roman" w:cs="Times New Roman"/>
          <w:b/>
          <w:sz w:val="24"/>
          <w:szCs w:val="24"/>
        </w:rPr>
      </w:pPr>
    </w:p>
    <w:p w14:paraId="00000347">
      <w:pPr>
        <w:widowControl w:val="0"/>
        <w:spacing w:before="1" w:line="444" w:lineRule="auto"/>
        <w:ind w:left="88" w:right="1591" w:firstLine="2338"/>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 24</w:t>
      </w:r>
    </w:p>
    <w:p w14:paraId="00000348">
      <w:pPr>
        <w:widowControl w:val="0"/>
        <w:spacing w:before="1" w:line="444" w:lineRule="auto"/>
        <w:ind w:left="88" w:right="1591" w:firstLine="2338"/>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IOT BASED SMART BUILDING USING WPA SECURITY AND RADIUS SERVER</w:t>
      </w:r>
    </w:p>
    <w:p w14:paraId="00000349">
      <w:pPr>
        <w:widowControl w:val="0"/>
        <w:spacing w:before="60" w:line="240" w:lineRule="auto"/>
        <w:rPr>
          <w:rFonts w:ascii="Times New Roman" w:hAnsi="Times New Roman" w:eastAsia="Times New Roman" w:cs="Times New Roman"/>
          <w:b/>
          <w:color w:val="FF0000"/>
          <w:sz w:val="24"/>
          <w:szCs w:val="24"/>
        </w:rPr>
      </w:pPr>
    </w:p>
    <w:p w14:paraId="0000034A">
      <w:pPr>
        <w:widowControl w:val="0"/>
        <w:spacing w:before="60" w:line="240" w:lineRule="auto"/>
        <w:rPr>
          <w:rFonts w:ascii="Times New Roman" w:hAnsi="Times New Roman" w:eastAsia="Times New Roman" w:cs="Times New Roman"/>
          <w:b/>
          <w:color w:val="FF0000"/>
          <w:sz w:val="24"/>
          <w:szCs w:val="24"/>
        </w:rPr>
      </w:pPr>
    </w:p>
    <w:p w14:paraId="0000034B">
      <w:pPr>
        <w:widowControl w:val="0"/>
        <w:spacing w:before="60" w:line="240" w:lineRule="auto"/>
        <w:rPr>
          <w:rFonts w:ascii="Times New Roman" w:hAnsi="Times New Roman" w:eastAsia="Times New Roman" w:cs="Times New Roman"/>
          <w:b/>
          <w:color w:val="FF0000"/>
          <w:sz w:val="24"/>
          <w:szCs w:val="24"/>
        </w:rPr>
      </w:pPr>
      <w:r>
        <w:rPr>
          <w:rFonts w:ascii="Times New Roman" w:hAnsi="Times New Roman" w:eastAsia="Times New Roman" w:cs="Times New Roman"/>
          <w:b/>
          <w:color w:val="FF0000"/>
          <w:sz w:val="24"/>
          <w:szCs w:val="24"/>
        </w:rPr>
        <w:drawing>
          <wp:inline distT="0" distB="0" distL="0" distR="0">
            <wp:extent cx="6303010" cy="2675890"/>
            <wp:effectExtent l="0" t="0" r="0" b="0"/>
            <wp:docPr id="37" name="image40.jpg"/>
            <wp:cNvGraphicFramePr/>
            <a:graphic xmlns:a="http://schemas.openxmlformats.org/drawingml/2006/main">
              <a:graphicData uri="http://schemas.openxmlformats.org/drawingml/2006/picture">
                <pic:pic xmlns:pic="http://schemas.openxmlformats.org/drawingml/2006/picture">
                  <pic:nvPicPr>
                    <pic:cNvPr id="37" name="image40.jpg"/>
                    <pic:cNvPicPr preferRelativeResize="0"/>
                  </pic:nvPicPr>
                  <pic:blipFill>
                    <a:blip r:embed="rId46"/>
                    <a:srcRect/>
                    <a:stretch>
                      <a:fillRect/>
                    </a:stretch>
                  </pic:blipFill>
                  <pic:spPr>
                    <a:xfrm>
                      <a:off x="0" y="0"/>
                      <a:ext cx="6303010" cy="2675890"/>
                    </a:xfrm>
                    <a:prstGeom prst="rect">
                      <a:avLst/>
                    </a:prstGeom>
                  </pic:spPr>
                </pic:pic>
              </a:graphicData>
            </a:graphic>
          </wp:inline>
        </w:drawing>
      </w:r>
    </w:p>
    <w:p w14:paraId="0000034C">
      <w:pPr>
        <w:widowControl w:val="0"/>
        <w:spacing w:before="60" w:line="240" w:lineRule="auto"/>
        <w:rPr>
          <w:rFonts w:ascii="Times New Roman" w:hAnsi="Times New Roman" w:eastAsia="Times New Roman" w:cs="Times New Roman"/>
          <w:b/>
          <w:color w:val="FF0000"/>
          <w:sz w:val="24"/>
          <w:szCs w:val="24"/>
        </w:rPr>
      </w:pPr>
    </w:p>
    <w:p w14:paraId="0000034D">
      <w:pPr>
        <w:widowControl w:val="0"/>
        <w:spacing w:before="60" w:line="240" w:lineRule="auto"/>
        <w:rPr>
          <w:rFonts w:ascii="Times New Roman" w:hAnsi="Times New Roman" w:eastAsia="Times New Roman" w:cs="Times New Roman"/>
          <w:b/>
          <w:color w:val="FF0000"/>
          <w:sz w:val="24"/>
          <w:szCs w:val="24"/>
        </w:rPr>
      </w:pPr>
    </w:p>
    <w:p w14:paraId="0000034E">
      <w:pPr>
        <w:widowControl w:val="0"/>
        <w:spacing w:before="60" w:line="240" w:lineRule="auto"/>
        <w:rPr>
          <w:rFonts w:ascii="Times New Roman" w:hAnsi="Times New Roman" w:eastAsia="Times New Roman" w:cs="Times New Roman"/>
          <w:b/>
          <w:color w:val="FF0000"/>
          <w:sz w:val="24"/>
          <w:szCs w:val="24"/>
        </w:rPr>
      </w:pPr>
    </w:p>
    <w:p w14:paraId="0000034F">
      <w:pPr>
        <w:widowControl w:val="0"/>
        <w:spacing w:before="60" w:line="240" w:lineRule="auto"/>
        <w:rPr>
          <w:rFonts w:ascii="Times New Roman" w:hAnsi="Times New Roman" w:eastAsia="Times New Roman" w:cs="Times New Roman"/>
          <w:b/>
          <w:color w:val="FF0000"/>
          <w:sz w:val="24"/>
          <w:szCs w:val="24"/>
        </w:rPr>
      </w:pPr>
    </w:p>
    <w:p w14:paraId="00000350">
      <w:pPr>
        <w:widowControl w:val="0"/>
        <w:spacing w:before="60" w:line="240" w:lineRule="auto"/>
        <w:rPr>
          <w:rFonts w:ascii="Times New Roman" w:hAnsi="Times New Roman" w:eastAsia="Times New Roman" w:cs="Times New Roman"/>
          <w:b/>
          <w:color w:val="FF0000"/>
          <w:sz w:val="24"/>
          <w:szCs w:val="24"/>
        </w:rPr>
      </w:pPr>
    </w:p>
    <w:p w14:paraId="00000351">
      <w:pPr>
        <w:widowControl w:val="0"/>
        <w:spacing w:before="60" w:line="240" w:lineRule="auto"/>
        <w:rPr>
          <w:rFonts w:ascii="Times New Roman" w:hAnsi="Times New Roman" w:eastAsia="Times New Roman" w:cs="Times New Roman"/>
          <w:b/>
          <w:color w:val="FF0000"/>
          <w:sz w:val="24"/>
          <w:szCs w:val="24"/>
        </w:rPr>
      </w:pPr>
    </w:p>
    <w:p w14:paraId="00000352">
      <w:pPr>
        <w:widowControl w:val="0"/>
        <w:spacing w:before="60" w:line="240" w:lineRule="auto"/>
        <w:rPr>
          <w:rFonts w:ascii="Times New Roman" w:hAnsi="Times New Roman" w:eastAsia="Times New Roman" w:cs="Times New Roman"/>
          <w:b/>
          <w:color w:val="FF0000"/>
          <w:sz w:val="24"/>
          <w:szCs w:val="24"/>
        </w:rPr>
      </w:pPr>
    </w:p>
    <w:p w14:paraId="00000353">
      <w:pPr>
        <w:widowControl w:val="0"/>
        <w:spacing w:before="60" w:line="240" w:lineRule="auto"/>
        <w:rPr>
          <w:rFonts w:ascii="Times New Roman" w:hAnsi="Times New Roman" w:eastAsia="Times New Roman" w:cs="Times New Roman"/>
          <w:b/>
          <w:color w:val="FF0000"/>
          <w:sz w:val="24"/>
          <w:szCs w:val="24"/>
        </w:rPr>
      </w:pPr>
    </w:p>
    <w:p w14:paraId="00000354">
      <w:pPr>
        <w:widowControl w:val="0"/>
        <w:spacing w:before="60" w:line="240" w:lineRule="auto"/>
        <w:rPr>
          <w:rFonts w:ascii="Times New Roman" w:hAnsi="Times New Roman" w:eastAsia="Times New Roman" w:cs="Times New Roman"/>
          <w:b/>
          <w:color w:val="FF0000"/>
          <w:sz w:val="24"/>
          <w:szCs w:val="24"/>
        </w:rPr>
      </w:pPr>
    </w:p>
    <w:p w14:paraId="00000355">
      <w:pPr>
        <w:widowControl w:val="0"/>
        <w:spacing w:before="60" w:line="240" w:lineRule="auto"/>
        <w:rPr>
          <w:rFonts w:ascii="Times New Roman" w:hAnsi="Times New Roman" w:eastAsia="Times New Roman" w:cs="Times New Roman"/>
          <w:b/>
          <w:color w:val="FF0000"/>
          <w:sz w:val="24"/>
          <w:szCs w:val="24"/>
        </w:rPr>
      </w:pPr>
    </w:p>
    <w:p w14:paraId="00000356">
      <w:pPr>
        <w:widowControl w:val="0"/>
        <w:spacing w:before="60" w:line="240" w:lineRule="auto"/>
        <w:rPr>
          <w:rFonts w:ascii="Times New Roman" w:hAnsi="Times New Roman" w:eastAsia="Times New Roman" w:cs="Times New Roman"/>
          <w:b/>
          <w:color w:val="FF0000"/>
          <w:sz w:val="24"/>
          <w:szCs w:val="24"/>
        </w:rPr>
      </w:pPr>
    </w:p>
    <w:p w14:paraId="00000357">
      <w:pPr>
        <w:widowControl w:val="0"/>
        <w:spacing w:before="60" w:line="240" w:lineRule="auto"/>
        <w:rPr>
          <w:rFonts w:ascii="Times New Roman" w:hAnsi="Times New Roman" w:eastAsia="Times New Roman" w:cs="Times New Roman"/>
          <w:b/>
          <w:color w:val="FF0000"/>
          <w:sz w:val="24"/>
          <w:szCs w:val="24"/>
        </w:rPr>
      </w:pPr>
    </w:p>
    <w:p w14:paraId="00000358">
      <w:pPr>
        <w:widowControl w:val="0"/>
        <w:spacing w:before="60" w:line="240" w:lineRule="auto"/>
        <w:rPr>
          <w:rFonts w:ascii="Times New Roman" w:hAnsi="Times New Roman" w:eastAsia="Times New Roman" w:cs="Times New Roman"/>
          <w:b/>
          <w:color w:val="FF0000"/>
          <w:sz w:val="24"/>
          <w:szCs w:val="24"/>
        </w:rPr>
      </w:pPr>
    </w:p>
    <w:p w14:paraId="00000359">
      <w:pPr>
        <w:widowControl w:val="0"/>
        <w:spacing w:before="60" w:line="240" w:lineRule="auto"/>
        <w:rPr>
          <w:rFonts w:ascii="Times New Roman" w:hAnsi="Times New Roman" w:eastAsia="Times New Roman" w:cs="Times New Roman"/>
          <w:b/>
          <w:color w:val="FF0000"/>
          <w:sz w:val="24"/>
          <w:szCs w:val="24"/>
        </w:rPr>
      </w:pPr>
    </w:p>
    <w:p w14:paraId="0000035A">
      <w:pPr>
        <w:widowControl w:val="0"/>
        <w:spacing w:before="60" w:line="240" w:lineRule="auto"/>
        <w:rPr>
          <w:rFonts w:ascii="Times New Roman" w:hAnsi="Times New Roman" w:eastAsia="Times New Roman" w:cs="Times New Roman"/>
          <w:b/>
          <w:color w:val="FF0000"/>
          <w:sz w:val="24"/>
          <w:szCs w:val="24"/>
        </w:rPr>
      </w:pPr>
    </w:p>
    <w:p w14:paraId="0000035B">
      <w:pPr>
        <w:widowControl w:val="0"/>
        <w:spacing w:before="60" w:line="240" w:lineRule="auto"/>
        <w:rPr>
          <w:rFonts w:ascii="Times New Roman" w:hAnsi="Times New Roman" w:eastAsia="Times New Roman" w:cs="Times New Roman"/>
          <w:b/>
          <w:color w:val="FF0000"/>
          <w:sz w:val="24"/>
          <w:szCs w:val="24"/>
        </w:rPr>
      </w:pPr>
    </w:p>
    <w:p w14:paraId="0000035C">
      <w:pPr>
        <w:widowControl w:val="0"/>
        <w:spacing w:before="60" w:line="240" w:lineRule="auto"/>
        <w:rPr>
          <w:rFonts w:ascii="Times New Roman" w:hAnsi="Times New Roman" w:eastAsia="Times New Roman" w:cs="Times New Roman"/>
          <w:b/>
          <w:color w:val="FF0000"/>
          <w:sz w:val="24"/>
          <w:szCs w:val="24"/>
        </w:rPr>
      </w:pPr>
    </w:p>
    <w:p w14:paraId="0000035D">
      <w:pPr>
        <w:widowControl w:val="0"/>
        <w:spacing w:before="60" w:line="240" w:lineRule="auto"/>
        <w:rPr>
          <w:rFonts w:ascii="Times New Roman" w:hAnsi="Times New Roman" w:eastAsia="Times New Roman" w:cs="Times New Roman"/>
          <w:b/>
          <w:color w:val="FF0000"/>
          <w:sz w:val="24"/>
          <w:szCs w:val="24"/>
        </w:rPr>
      </w:pPr>
    </w:p>
    <w:p w14:paraId="0000035E">
      <w:pPr>
        <w:widowControl w:val="0"/>
        <w:spacing w:before="60" w:line="240" w:lineRule="auto"/>
        <w:rPr>
          <w:rFonts w:ascii="Times New Roman" w:hAnsi="Times New Roman" w:eastAsia="Times New Roman" w:cs="Times New Roman"/>
          <w:b/>
          <w:color w:val="FF0000"/>
          <w:sz w:val="24"/>
          <w:szCs w:val="24"/>
        </w:rPr>
      </w:pPr>
    </w:p>
    <w:p w14:paraId="0000035F">
      <w:pPr>
        <w:widowControl w:val="0"/>
        <w:spacing w:before="60" w:line="240" w:lineRule="auto"/>
        <w:rPr>
          <w:rFonts w:ascii="Times New Roman" w:hAnsi="Times New Roman" w:eastAsia="Times New Roman" w:cs="Times New Roman"/>
          <w:b/>
          <w:color w:val="FF0000"/>
          <w:sz w:val="24"/>
          <w:szCs w:val="24"/>
        </w:rPr>
      </w:pPr>
    </w:p>
    <w:p w14:paraId="00000360">
      <w:pPr>
        <w:widowControl w:val="0"/>
        <w:spacing w:before="60" w:line="240" w:lineRule="auto"/>
        <w:rPr>
          <w:rFonts w:ascii="Times New Roman" w:hAnsi="Times New Roman" w:eastAsia="Times New Roman" w:cs="Times New Roman"/>
          <w:b/>
          <w:color w:val="FF0000"/>
          <w:sz w:val="24"/>
          <w:szCs w:val="24"/>
        </w:rPr>
      </w:pPr>
    </w:p>
    <w:p w14:paraId="00000361">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62">
      <w:pPr>
        <w:widowControl w:val="0"/>
        <w:spacing w:before="138" w:line="240" w:lineRule="auto"/>
        <w:ind w:left="551"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 25</w:t>
      </w:r>
    </w:p>
    <w:p w14:paraId="00000363">
      <w:pPr>
        <w:widowControl w:val="0"/>
        <w:spacing w:before="139" w:line="360" w:lineRule="auto"/>
        <w:ind w:left="4425" w:hanging="4062"/>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TRANSPORT LAYER PROTOCOL HEADER ANALYSIS USING WIRE SHARK-TCP </w:t>
      </w:r>
    </w:p>
    <w:p w14:paraId="00000364">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analyze capturing of Transport layer protocol header analysis using Wire shark- TCP.</w:t>
      </w:r>
    </w:p>
    <w:p w14:paraId="00000365">
      <w:pPr>
        <w:widowControl w:val="0"/>
        <w:spacing w:line="240" w:lineRule="auto"/>
        <w:ind w:left="14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SOFTWARE USED:</w:t>
      </w:r>
    </w:p>
    <w:p w14:paraId="00000366">
      <w:pPr>
        <w:widowControl w:val="0"/>
        <w:spacing w:before="137"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Wire shark network analyzer</w:t>
      </w:r>
    </w:p>
    <w:p w14:paraId="00000367">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68">
      <w:pPr>
        <w:widowControl w:val="0"/>
        <w:numPr>
          <w:ilvl w:val="0"/>
          <w:numId w:val="12"/>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wire shark.</w:t>
      </w:r>
    </w:p>
    <w:p w14:paraId="00000369">
      <w:pPr>
        <w:widowControl w:val="0"/>
        <w:numPr>
          <w:ilvl w:val="0"/>
          <w:numId w:val="12"/>
        </w:numPr>
        <w:tabs>
          <w:tab w:val="left" w:pos="1167"/>
        </w:tabs>
        <w:spacing w:before="140"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list the available capture interface.</w:t>
      </w:r>
    </w:p>
    <w:p w14:paraId="0000036A">
      <w:pPr>
        <w:widowControl w:val="0"/>
        <w:numPr>
          <w:ilvl w:val="0"/>
          <w:numId w:val="12"/>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the LAN interface.</w:t>
      </w:r>
    </w:p>
    <w:p w14:paraId="0000036B">
      <w:pPr>
        <w:widowControl w:val="0"/>
        <w:numPr>
          <w:ilvl w:val="0"/>
          <w:numId w:val="12"/>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start button.</w:t>
      </w:r>
    </w:p>
    <w:p w14:paraId="0000036C">
      <w:pPr>
        <w:widowControl w:val="0"/>
        <w:numPr>
          <w:ilvl w:val="0"/>
          <w:numId w:val="12"/>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Active packets will be displayed.</w:t>
      </w:r>
    </w:p>
    <w:p w14:paraId="0000036D">
      <w:pPr>
        <w:widowControl w:val="0"/>
        <w:numPr>
          <w:ilvl w:val="0"/>
          <w:numId w:val="12"/>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Capture the packets &amp; select any IP address from the source.</w:t>
      </w:r>
    </w:p>
    <w:p w14:paraId="0000036E">
      <w:pPr>
        <w:widowControl w:val="0"/>
        <w:numPr>
          <w:ilvl w:val="0"/>
          <w:numId w:val="12"/>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Click on the expression and select IPV4 </w:t>
      </w:r>
      <w:r>
        <w:rPr>
          <w:rFonts w:ascii="Noto Sans Symbols" w:hAnsi="Noto Sans Symbols" w:eastAsia="Noto Sans Symbols" w:cs="Noto Sans Symbols"/>
          <w:sz w:val="24"/>
          <w:szCs w:val="24"/>
          <w:rtl w:val="0"/>
        </w:rPr>
        <w:t>🡪</w:t>
      </w:r>
      <w:r>
        <w:rPr>
          <w:rFonts w:ascii="Times New Roman" w:hAnsi="Times New Roman" w:eastAsia="Times New Roman" w:cs="Times New Roman"/>
          <w:sz w:val="24"/>
          <w:szCs w:val="24"/>
          <w:rtl w:val="0"/>
        </w:rPr>
        <w:t>IP addr source address in the field name.</w:t>
      </w:r>
    </w:p>
    <w:p w14:paraId="0000036F">
      <w:pPr>
        <w:widowControl w:val="0"/>
        <w:numPr>
          <w:ilvl w:val="0"/>
          <w:numId w:val="12"/>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double equals (==) from the selection and enter the selected IP source address.</w:t>
      </w:r>
    </w:p>
    <w:p w14:paraId="00000370">
      <w:pPr>
        <w:widowControl w:val="0"/>
        <w:numPr>
          <w:ilvl w:val="0"/>
          <w:numId w:val="12"/>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apply button.</w:t>
      </w:r>
    </w:p>
    <w:p w14:paraId="00000371">
      <w:pPr>
        <w:widowControl w:val="0"/>
        <w:numPr>
          <w:ilvl w:val="0"/>
          <w:numId w:val="12"/>
        </w:numPr>
        <w:tabs>
          <w:tab w:val="left" w:pos="1227"/>
        </w:tabs>
        <w:spacing w:before="139" w:line="240" w:lineRule="auto"/>
        <w:ind w:left="1227" w:hanging="41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packets will be filtered using the source address.</w:t>
      </w:r>
    </w:p>
    <w:p w14:paraId="00000372">
      <w:pPr>
        <w:widowControl w:val="0"/>
        <w:spacing w:line="240" w:lineRule="auto"/>
        <w:rPr>
          <w:rFonts w:ascii="Times New Roman" w:hAnsi="Times New Roman" w:eastAsia="Times New Roman" w:cs="Times New Roman"/>
          <w:sz w:val="24"/>
          <w:szCs w:val="24"/>
        </w:rPr>
      </w:pPr>
    </w:p>
    <w:p w14:paraId="00000373">
      <w:pPr>
        <w:widowControl w:val="0"/>
        <w:spacing w:line="240" w:lineRule="auto"/>
        <w:rPr>
          <w:rFonts w:ascii="Times New Roman" w:hAnsi="Times New Roman" w:eastAsia="Times New Roman" w:cs="Times New Roman"/>
          <w:sz w:val="24"/>
          <w:szCs w:val="24"/>
        </w:rPr>
      </w:pPr>
    </w:p>
    <w:p w14:paraId="00000374">
      <w:pPr>
        <w:widowControl w:val="0"/>
        <w:spacing w:before="1" w:line="360" w:lineRule="auto"/>
        <w:ind w:left="87" w:firstLine="6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2696845"/>
            <wp:effectExtent l="0" t="0" r="0" b="0"/>
            <wp:docPr id="42" name="image9.jpg"/>
            <wp:cNvGraphicFramePr/>
            <a:graphic xmlns:a="http://schemas.openxmlformats.org/drawingml/2006/main">
              <a:graphicData uri="http://schemas.openxmlformats.org/drawingml/2006/picture">
                <pic:pic xmlns:pic="http://schemas.openxmlformats.org/drawingml/2006/picture">
                  <pic:nvPicPr>
                    <pic:cNvPr id="42" name="image9.jpg"/>
                    <pic:cNvPicPr preferRelativeResize="0"/>
                  </pic:nvPicPr>
                  <pic:blipFill>
                    <a:blip r:embed="rId47"/>
                    <a:srcRect/>
                    <a:stretch>
                      <a:fillRect/>
                    </a:stretch>
                  </pic:blipFill>
                  <pic:spPr>
                    <a:xfrm>
                      <a:off x="0" y="0"/>
                      <a:ext cx="6303010" cy="2696845"/>
                    </a:xfrm>
                    <a:prstGeom prst="rect">
                      <a:avLst/>
                    </a:prstGeom>
                  </pic:spPr>
                </pic:pic>
              </a:graphicData>
            </a:graphic>
          </wp:inline>
        </w:drawing>
      </w:r>
    </w:p>
    <w:p w14:paraId="00000375">
      <w:pPr>
        <w:widowControl w:val="0"/>
        <w:spacing w:before="1" w:line="360" w:lineRule="auto"/>
        <w:ind w:left="87" w:firstLine="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capturing of packets using wire shark network analyzer was analyzed for TCP.</w:t>
      </w:r>
    </w:p>
    <w:p w14:paraId="00000376">
      <w:pPr>
        <w:widowControl w:val="0"/>
        <w:spacing w:before="1" w:line="360" w:lineRule="auto"/>
        <w:ind w:left="87" w:firstLine="60"/>
        <w:rPr>
          <w:rFonts w:ascii="Times New Roman" w:hAnsi="Times New Roman" w:eastAsia="Times New Roman" w:cs="Times New Roman"/>
          <w:sz w:val="24"/>
          <w:szCs w:val="24"/>
        </w:rPr>
        <w:sectPr>
          <w:pgSz w:w="12240" w:h="15840"/>
          <w:pgMar w:top="1360" w:right="992" w:bottom="1200" w:left="992" w:header="0" w:footer="1017" w:gutter="0"/>
          <w:cols w:space="720" w:num="1"/>
        </w:sectPr>
      </w:pPr>
    </w:p>
    <w:p w14:paraId="00000377">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78">
      <w:pPr>
        <w:widowControl w:val="0"/>
        <w:spacing w:before="138" w:line="240" w:lineRule="auto"/>
        <w:ind w:left="551"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 26</w:t>
      </w:r>
    </w:p>
    <w:p w14:paraId="00000379">
      <w:pPr>
        <w:widowControl w:val="0"/>
        <w:spacing w:before="139" w:line="360" w:lineRule="auto"/>
        <w:ind w:left="4425" w:hanging="4062"/>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TRANSPORT LAYER PROTOCOL HEADER ANALYSIS USING WIRESHARK-UDP </w:t>
      </w:r>
    </w:p>
    <w:p w14:paraId="0000037A">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analyze capturing of Transport layer protocol header analysis using Wire shark- UDP.</w:t>
      </w:r>
    </w:p>
    <w:p w14:paraId="0000037B">
      <w:pPr>
        <w:widowControl w:val="0"/>
        <w:spacing w:line="240" w:lineRule="auto"/>
        <w:ind w:left="14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SOFTWARE USED:</w:t>
      </w:r>
    </w:p>
    <w:p w14:paraId="0000037C">
      <w:pPr>
        <w:widowControl w:val="0"/>
        <w:spacing w:before="137"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Wire shark network analyzer</w:t>
      </w:r>
    </w:p>
    <w:p w14:paraId="0000037D">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7E">
      <w:pPr>
        <w:widowControl w:val="0"/>
        <w:numPr>
          <w:ilvl w:val="0"/>
          <w:numId w:val="13"/>
        </w:numPr>
        <w:tabs>
          <w:tab w:val="left" w:pos="1167"/>
        </w:tabs>
        <w:spacing w:before="137" w:line="240" w:lineRule="auto"/>
        <w:ind w:left="116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wire shark.</w:t>
      </w:r>
    </w:p>
    <w:p w14:paraId="0000037F">
      <w:pPr>
        <w:widowControl w:val="0"/>
        <w:numPr>
          <w:ilvl w:val="0"/>
          <w:numId w:val="13"/>
        </w:numPr>
        <w:tabs>
          <w:tab w:val="left" w:pos="1167"/>
        </w:tabs>
        <w:spacing w:before="140"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list the available capture interface.</w:t>
      </w:r>
    </w:p>
    <w:p w14:paraId="00000380">
      <w:pPr>
        <w:widowControl w:val="0"/>
        <w:numPr>
          <w:ilvl w:val="0"/>
          <w:numId w:val="13"/>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the LAN interface.</w:t>
      </w:r>
    </w:p>
    <w:p w14:paraId="00000381">
      <w:pPr>
        <w:widowControl w:val="0"/>
        <w:numPr>
          <w:ilvl w:val="0"/>
          <w:numId w:val="13"/>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start button.</w:t>
      </w:r>
    </w:p>
    <w:p w14:paraId="00000382">
      <w:pPr>
        <w:widowControl w:val="0"/>
        <w:numPr>
          <w:ilvl w:val="0"/>
          <w:numId w:val="13"/>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Active packets will be displayed.</w:t>
      </w:r>
    </w:p>
    <w:p w14:paraId="00000383">
      <w:pPr>
        <w:widowControl w:val="0"/>
        <w:numPr>
          <w:ilvl w:val="0"/>
          <w:numId w:val="13"/>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Capture the packets &amp; select any IP address from the source.</w:t>
      </w:r>
    </w:p>
    <w:p w14:paraId="00000384">
      <w:pPr>
        <w:widowControl w:val="0"/>
        <w:numPr>
          <w:ilvl w:val="0"/>
          <w:numId w:val="13"/>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Click on the expression and select IPV4 </w:t>
      </w:r>
      <w:r>
        <w:rPr>
          <w:rFonts w:ascii="Noto Sans Symbols" w:hAnsi="Noto Sans Symbols" w:eastAsia="Noto Sans Symbols" w:cs="Noto Sans Symbols"/>
          <w:sz w:val="24"/>
          <w:szCs w:val="24"/>
          <w:rtl w:val="0"/>
        </w:rPr>
        <w:t>🡪</w:t>
      </w:r>
      <w:r>
        <w:rPr>
          <w:rFonts w:ascii="Times New Roman" w:hAnsi="Times New Roman" w:eastAsia="Times New Roman" w:cs="Times New Roman"/>
          <w:sz w:val="24"/>
          <w:szCs w:val="24"/>
          <w:rtl w:val="0"/>
        </w:rPr>
        <w:t>IP addr source address in the field name.</w:t>
      </w:r>
    </w:p>
    <w:p w14:paraId="00000385">
      <w:pPr>
        <w:widowControl w:val="0"/>
        <w:numPr>
          <w:ilvl w:val="0"/>
          <w:numId w:val="13"/>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double equals (==) from the selection and enter the selected IP source address.</w:t>
      </w:r>
    </w:p>
    <w:p w14:paraId="00000386">
      <w:pPr>
        <w:widowControl w:val="0"/>
        <w:numPr>
          <w:ilvl w:val="0"/>
          <w:numId w:val="13"/>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apply button.</w:t>
      </w:r>
    </w:p>
    <w:p w14:paraId="00000387">
      <w:pPr>
        <w:widowControl w:val="0"/>
        <w:numPr>
          <w:ilvl w:val="0"/>
          <w:numId w:val="13"/>
        </w:numPr>
        <w:tabs>
          <w:tab w:val="left" w:pos="1227"/>
        </w:tabs>
        <w:spacing w:before="139" w:line="240" w:lineRule="auto"/>
        <w:ind w:left="1227" w:hanging="41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packets will be filtered using the source address.</w:t>
      </w:r>
    </w:p>
    <w:p w14:paraId="00000388">
      <w:pPr>
        <w:widowControl w:val="0"/>
        <w:spacing w:line="240" w:lineRule="auto"/>
        <w:rPr>
          <w:rFonts w:ascii="Times New Roman" w:hAnsi="Times New Roman" w:eastAsia="Times New Roman" w:cs="Times New Roman"/>
          <w:sz w:val="24"/>
          <w:szCs w:val="24"/>
        </w:rPr>
      </w:pPr>
    </w:p>
    <w:p w14:paraId="00000389">
      <w:pPr>
        <w:widowControl w:val="0"/>
        <w:spacing w:before="1" w:line="360" w:lineRule="auto"/>
        <w:ind w:left="87" w:firstLine="6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2777490"/>
            <wp:effectExtent l="0" t="0" r="0" b="0"/>
            <wp:docPr id="44" name="image44.jpg"/>
            <wp:cNvGraphicFramePr/>
            <a:graphic xmlns:a="http://schemas.openxmlformats.org/drawingml/2006/main">
              <a:graphicData uri="http://schemas.openxmlformats.org/drawingml/2006/picture">
                <pic:pic xmlns:pic="http://schemas.openxmlformats.org/drawingml/2006/picture">
                  <pic:nvPicPr>
                    <pic:cNvPr id="44" name="image44.jpg"/>
                    <pic:cNvPicPr preferRelativeResize="0"/>
                  </pic:nvPicPr>
                  <pic:blipFill>
                    <a:blip r:embed="rId48"/>
                    <a:srcRect/>
                    <a:stretch>
                      <a:fillRect/>
                    </a:stretch>
                  </pic:blipFill>
                  <pic:spPr>
                    <a:xfrm>
                      <a:off x="0" y="0"/>
                      <a:ext cx="6303010" cy="2777490"/>
                    </a:xfrm>
                    <a:prstGeom prst="rect">
                      <a:avLst/>
                    </a:prstGeom>
                  </pic:spPr>
                </pic:pic>
              </a:graphicData>
            </a:graphic>
          </wp:inline>
        </w:drawing>
      </w:r>
    </w:p>
    <w:p w14:paraId="0000038A">
      <w:pPr>
        <w:widowControl w:val="0"/>
        <w:spacing w:before="1" w:line="360" w:lineRule="auto"/>
        <w:ind w:left="87" w:firstLine="6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capturing of packets using wire shark network analyzer was analyzed for UDP.</w:t>
      </w:r>
    </w:p>
    <w:p w14:paraId="0000038B">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8C">
      <w:pPr>
        <w:widowControl w:val="0"/>
        <w:spacing w:before="258" w:line="240" w:lineRule="auto"/>
        <w:ind w:right="10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EXPERIMENT-27</w:t>
      </w:r>
    </w:p>
    <w:p w14:paraId="0000038D">
      <w:pPr>
        <w:widowControl w:val="0"/>
        <w:spacing w:before="139" w:line="360" w:lineRule="auto"/>
        <w:ind w:left="647"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NETWORK LAYER PROTOCOL HEADER ANALYSIS USING WIRE SHARK – SMTP</w:t>
      </w:r>
    </w:p>
    <w:p w14:paraId="0000038E">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analyze capturing of Transport layer protocol header analysis using Wire shark- SMTP.</w:t>
      </w:r>
    </w:p>
    <w:p w14:paraId="0000038F">
      <w:pPr>
        <w:widowControl w:val="0"/>
        <w:spacing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SOFTWARE USED:</w:t>
      </w:r>
    </w:p>
    <w:p w14:paraId="00000390">
      <w:pPr>
        <w:widowControl w:val="0"/>
        <w:spacing w:before="137"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Wire shark network analyzer</w:t>
      </w:r>
    </w:p>
    <w:p w14:paraId="00000391">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92">
      <w:pPr>
        <w:widowControl w:val="0"/>
        <w:numPr>
          <w:ilvl w:val="0"/>
          <w:numId w:val="14"/>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wire shark.</w:t>
      </w:r>
    </w:p>
    <w:p w14:paraId="00000393">
      <w:pPr>
        <w:widowControl w:val="0"/>
        <w:numPr>
          <w:ilvl w:val="0"/>
          <w:numId w:val="14"/>
        </w:numPr>
        <w:tabs>
          <w:tab w:val="left" w:pos="1167"/>
        </w:tabs>
        <w:spacing w:before="140"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list the available capture interface.</w:t>
      </w:r>
    </w:p>
    <w:p w14:paraId="00000394">
      <w:pPr>
        <w:widowControl w:val="0"/>
        <w:numPr>
          <w:ilvl w:val="0"/>
          <w:numId w:val="14"/>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the LAN interface.</w:t>
      </w:r>
    </w:p>
    <w:p w14:paraId="00000395">
      <w:pPr>
        <w:widowControl w:val="0"/>
        <w:numPr>
          <w:ilvl w:val="0"/>
          <w:numId w:val="14"/>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start button.</w:t>
      </w:r>
    </w:p>
    <w:p w14:paraId="00000396">
      <w:pPr>
        <w:widowControl w:val="0"/>
        <w:numPr>
          <w:ilvl w:val="0"/>
          <w:numId w:val="14"/>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Active packets will be displayed.</w:t>
      </w:r>
    </w:p>
    <w:p w14:paraId="00000397">
      <w:pPr>
        <w:widowControl w:val="0"/>
        <w:numPr>
          <w:ilvl w:val="0"/>
          <w:numId w:val="14"/>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Capture the packets &amp; select any IP address from the source.</w:t>
      </w:r>
    </w:p>
    <w:p w14:paraId="00000398">
      <w:pPr>
        <w:widowControl w:val="0"/>
        <w:numPr>
          <w:ilvl w:val="0"/>
          <w:numId w:val="14"/>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Click on the expression and select IPV4 </w:t>
      </w:r>
      <w:r>
        <w:rPr>
          <w:rFonts w:ascii="Noto Sans Symbols" w:hAnsi="Noto Sans Symbols" w:eastAsia="Noto Sans Symbols" w:cs="Noto Sans Symbols"/>
          <w:sz w:val="24"/>
          <w:szCs w:val="24"/>
          <w:rtl w:val="0"/>
        </w:rPr>
        <w:t>🡪</w:t>
      </w:r>
      <w:r>
        <w:rPr>
          <w:rFonts w:ascii="Times New Roman" w:hAnsi="Times New Roman" w:eastAsia="Times New Roman" w:cs="Times New Roman"/>
          <w:sz w:val="24"/>
          <w:szCs w:val="24"/>
          <w:rtl w:val="0"/>
        </w:rPr>
        <w:t>IP addr source address in the field name.</w:t>
      </w:r>
    </w:p>
    <w:p w14:paraId="00000399">
      <w:pPr>
        <w:widowControl w:val="0"/>
        <w:numPr>
          <w:ilvl w:val="0"/>
          <w:numId w:val="14"/>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double equals (==) from the selection and enter the selected IP source address.</w:t>
      </w:r>
    </w:p>
    <w:p w14:paraId="0000039A">
      <w:pPr>
        <w:widowControl w:val="0"/>
        <w:numPr>
          <w:ilvl w:val="0"/>
          <w:numId w:val="14"/>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apply button.</w:t>
      </w:r>
    </w:p>
    <w:p w14:paraId="0000039B">
      <w:pPr>
        <w:widowControl w:val="0"/>
        <w:numPr>
          <w:ilvl w:val="0"/>
          <w:numId w:val="14"/>
        </w:numPr>
        <w:tabs>
          <w:tab w:val="left" w:pos="1227"/>
        </w:tabs>
        <w:spacing w:before="139" w:line="240" w:lineRule="auto"/>
        <w:ind w:left="1227" w:hanging="41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packets will be filtered using source address.</w:t>
      </w:r>
    </w:p>
    <w:p w14:paraId="0000039C">
      <w:pPr>
        <w:widowControl w:val="0"/>
        <w:spacing w:line="240" w:lineRule="auto"/>
        <w:rPr>
          <w:rFonts w:ascii="Times New Roman" w:hAnsi="Times New Roman" w:eastAsia="Times New Roman" w:cs="Times New Roman"/>
          <w:sz w:val="24"/>
          <w:szCs w:val="24"/>
        </w:rPr>
      </w:pPr>
    </w:p>
    <w:p w14:paraId="0000039D">
      <w:pPr>
        <w:widowControl w:val="0"/>
        <w:spacing w:before="6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2941320"/>
            <wp:effectExtent l="0" t="0" r="0" b="0"/>
            <wp:docPr id="46" name="image19.jpg"/>
            <wp:cNvGraphicFramePr/>
            <a:graphic xmlns:a="http://schemas.openxmlformats.org/drawingml/2006/main">
              <a:graphicData uri="http://schemas.openxmlformats.org/drawingml/2006/picture">
                <pic:pic xmlns:pic="http://schemas.openxmlformats.org/drawingml/2006/picture">
                  <pic:nvPicPr>
                    <pic:cNvPr id="46" name="image19.jpg"/>
                    <pic:cNvPicPr preferRelativeResize="0"/>
                  </pic:nvPicPr>
                  <pic:blipFill>
                    <a:blip r:embed="rId49"/>
                    <a:srcRect/>
                    <a:stretch>
                      <a:fillRect/>
                    </a:stretch>
                  </pic:blipFill>
                  <pic:spPr>
                    <a:xfrm>
                      <a:off x="0" y="0"/>
                      <a:ext cx="6303010" cy="2941320"/>
                    </a:xfrm>
                    <a:prstGeom prst="rect">
                      <a:avLst/>
                    </a:prstGeom>
                  </pic:spPr>
                </pic:pic>
              </a:graphicData>
            </a:graphic>
          </wp:inline>
        </w:drawing>
      </w:r>
    </w:p>
    <w:p w14:paraId="0000039E">
      <w:pPr>
        <w:widowControl w:val="0"/>
        <w:spacing w:line="360" w:lineRule="auto"/>
        <w:ind w:left="87" w:firstLine="6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capturing of packets using wire shark network analyzer was analyzed for SMTP.</w:t>
      </w:r>
    </w:p>
    <w:p w14:paraId="0000039F">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A0">
      <w:pPr>
        <w:widowControl w:val="0"/>
        <w:spacing w:before="258" w:line="240" w:lineRule="auto"/>
        <w:ind w:right="10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EXPERIMENT-28</w:t>
      </w:r>
    </w:p>
    <w:p w14:paraId="000003A1">
      <w:pPr>
        <w:widowControl w:val="0"/>
        <w:spacing w:before="139" w:line="360" w:lineRule="auto"/>
        <w:ind w:left="647"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NETWORK LAYER PROTOCOL HEADER ANALYSIS USING WIRE SHARK – ICMP</w:t>
      </w:r>
    </w:p>
    <w:p w14:paraId="000003A2">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analyze capturing of Transport layer protocol header analysis using Wire shark- ICMP.</w:t>
      </w:r>
    </w:p>
    <w:p w14:paraId="000003A3">
      <w:pPr>
        <w:widowControl w:val="0"/>
        <w:spacing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SOFTWARE USED:</w:t>
      </w:r>
    </w:p>
    <w:p w14:paraId="000003A4">
      <w:pPr>
        <w:widowControl w:val="0"/>
        <w:spacing w:before="137"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Wire shark network analyzer</w:t>
      </w:r>
    </w:p>
    <w:p w14:paraId="000003A5">
      <w:pPr>
        <w:widowControl w:val="0"/>
        <w:spacing w:before="139"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A6">
      <w:pPr>
        <w:widowControl w:val="0"/>
        <w:numPr>
          <w:ilvl w:val="0"/>
          <w:numId w:val="15"/>
        </w:numPr>
        <w:tabs>
          <w:tab w:val="left" w:pos="1167"/>
        </w:tabs>
        <w:spacing w:before="137" w:line="240" w:lineRule="auto"/>
        <w:ind w:left="116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wire shark.</w:t>
      </w:r>
    </w:p>
    <w:p w14:paraId="000003A7">
      <w:pPr>
        <w:widowControl w:val="0"/>
        <w:numPr>
          <w:ilvl w:val="0"/>
          <w:numId w:val="15"/>
        </w:numPr>
        <w:tabs>
          <w:tab w:val="left" w:pos="1167"/>
        </w:tabs>
        <w:spacing w:before="140"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list the available capture interface.</w:t>
      </w:r>
    </w:p>
    <w:p w14:paraId="000003A8">
      <w:pPr>
        <w:widowControl w:val="0"/>
        <w:numPr>
          <w:ilvl w:val="0"/>
          <w:numId w:val="15"/>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the LAN interface.</w:t>
      </w:r>
    </w:p>
    <w:p w14:paraId="000003A9">
      <w:pPr>
        <w:widowControl w:val="0"/>
        <w:numPr>
          <w:ilvl w:val="0"/>
          <w:numId w:val="15"/>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start button.</w:t>
      </w:r>
    </w:p>
    <w:p w14:paraId="000003AA">
      <w:pPr>
        <w:widowControl w:val="0"/>
        <w:numPr>
          <w:ilvl w:val="0"/>
          <w:numId w:val="15"/>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Active packets will be displayed.</w:t>
      </w:r>
    </w:p>
    <w:p w14:paraId="000003AB">
      <w:pPr>
        <w:widowControl w:val="0"/>
        <w:numPr>
          <w:ilvl w:val="0"/>
          <w:numId w:val="15"/>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Capture the packets &amp; select any IP address from the source.</w:t>
      </w:r>
    </w:p>
    <w:p w14:paraId="000003AC">
      <w:pPr>
        <w:widowControl w:val="0"/>
        <w:numPr>
          <w:ilvl w:val="0"/>
          <w:numId w:val="15"/>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Click on the expression and select IPV4 </w:t>
      </w:r>
      <w:r>
        <w:rPr>
          <w:rFonts w:ascii="Noto Sans Symbols" w:hAnsi="Noto Sans Symbols" w:eastAsia="Noto Sans Symbols" w:cs="Noto Sans Symbols"/>
          <w:sz w:val="24"/>
          <w:szCs w:val="24"/>
          <w:rtl w:val="0"/>
        </w:rPr>
        <w:t>🡪</w:t>
      </w:r>
      <w:r>
        <w:rPr>
          <w:rFonts w:ascii="Times New Roman" w:hAnsi="Times New Roman" w:eastAsia="Times New Roman" w:cs="Times New Roman"/>
          <w:sz w:val="24"/>
          <w:szCs w:val="24"/>
          <w:rtl w:val="0"/>
        </w:rPr>
        <w:t>IP addr source address in the field name.</w:t>
      </w:r>
    </w:p>
    <w:p w14:paraId="000003AD">
      <w:pPr>
        <w:widowControl w:val="0"/>
        <w:numPr>
          <w:ilvl w:val="0"/>
          <w:numId w:val="15"/>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double equals (==) from the selection and enter the selected IP source address.</w:t>
      </w:r>
    </w:p>
    <w:p w14:paraId="000003AE">
      <w:pPr>
        <w:widowControl w:val="0"/>
        <w:numPr>
          <w:ilvl w:val="0"/>
          <w:numId w:val="15"/>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apply button.</w:t>
      </w:r>
    </w:p>
    <w:p w14:paraId="000003AF">
      <w:pPr>
        <w:widowControl w:val="0"/>
        <w:numPr>
          <w:ilvl w:val="0"/>
          <w:numId w:val="15"/>
        </w:numPr>
        <w:tabs>
          <w:tab w:val="left" w:pos="1227"/>
        </w:tabs>
        <w:spacing w:before="139" w:line="240" w:lineRule="auto"/>
        <w:ind w:left="1227" w:hanging="41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packets will be filtered using the source address.</w:t>
      </w:r>
    </w:p>
    <w:p w14:paraId="000003B0">
      <w:pPr>
        <w:widowControl w:val="0"/>
        <w:spacing w:line="240" w:lineRule="auto"/>
        <w:rPr>
          <w:rFonts w:ascii="Times New Roman" w:hAnsi="Times New Roman" w:eastAsia="Times New Roman" w:cs="Times New Roman"/>
          <w:sz w:val="24"/>
          <w:szCs w:val="24"/>
        </w:rPr>
      </w:pPr>
    </w:p>
    <w:p w14:paraId="000003B1">
      <w:pPr>
        <w:widowControl w:val="0"/>
        <w:spacing w:line="240" w:lineRule="auto"/>
        <w:rPr>
          <w:rFonts w:ascii="Times New Roman" w:hAnsi="Times New Roman" w:eastAsia="Times New Roman" w:cs="Times New Roman"/>
          <w:sz w:val="24"/>
          <w:szCs w:val="24"/>
        </w:rPr>
      </w:pPr>
    </w:p>
    <w:p w14:paraId="000003B2">
      <w:pPr>
        <w:widowControl w:val="0"/>
        <w:spacing w:before="6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2179955"/>
            <wp:effectExtent l="0" t="0" r="0" b="0"/>
            <wp:docPr id="48" name="image36.jpg"/>
            <wp:cNvGraphicFramePr/>
            <a:graphic xmlns:a="http://schemas.openxmlformats.org/drawingml/2006/main">
              <a:graphicData uri="http://schemas.openxmlformats.org/drawingml/2006/picture">
                <pic:pic xmlns:pic="http://schemas.openxmlformats.org/drawingml/2006/picture">
                  <pic:nvPicPr>
                    <pic:cNvPr id="48" name="image36.jpg"/>
                    <pic:cNvPicPr preferRelativeResize="0"/>
                  </pic:nvPicPr>
                  <pic:blipFill>
                    <a:blip r:embed="rId50"/>
                    <a:srcRect/>
                    <a:stretch>
                      <a:fillRect/>
                    </a:stretch>
                  </pic:blipFill>
                  <pic:spPr>
                    <a:xfrm>
                      <a:off x="0" y="0"/>
                      <a:ext cx="6303010" cy="2179955"/>
                    </a:xfrm>
                    <a:prstGeom prst="rect">
                      <a:avLst/>
                    </a:prstGeom>
                  </pic:spPr>
                </pic:pic>
              </a:graphicData>
            </a:graphic>
          </wp:inline>
        </w:drawing>
      </w:r>
    </w:p>
    <w:p w14:paraId="000003B3">
      <w:pPr>
        <w:widowControl w:val="0"/>
        <w:spacing w:line="360" w:lineRule="auto"/>
        <w:ind w:left="87" w:firstLine="6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capturing of packets using wire shark network analyzer was analyzed for ICMP.</w:t>
      </w:r>
    </w:p>
    <w:p w14:paraId="000003B4">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B5">
      <w:pPr>
        <w:widowControl w:val="0"/>
        <w:spacing w:before="234" w:line="240" w:lineRule="auto"/>
        <w:ind w:left="610"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EXPERIMENT-29</w:t>
      </w:r>
    </w:p>
    <w:p w14:paraId="000003B6">
      <w:pPr>
        <w:widowControl w:val="0"/>
        <w:spacing w:before="139" w:line="360" w:lineRule="auto"/>
        <w:ind w:left="4634" w:hanging="4545"/>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NETWORK LAYER PROTOCOL HEADER ANALYSIS USING WIRESHARK – ARP</w:t>
      </w:r>
    </w:p>
    <w:p w14:paraId="000003B7">
      <w:pPr>
        <w:widowControl w:val="0"/>
        <w:spacing w:before="137" w:line="240" w:lineRule="auto"/>
        <w:rPr>
          <w:rFonts w:ascii="Times New Roman" w:hAnsi="Times New Roman" w:eastAsia="Times New Roman" w:cs="Times New Roman"/>
          <w:b/>
          <w:sz w:val="24"/>
          <w:szCs w:val="24"/>
        </w:rPr>
      </w:pPr>
    </w:p>
    <w:p w14:paraId="000003B8">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analyze capturing of Transport layer protocol header analysis using Wire shark- ARP.</w:t>
      </w:r>
    </w:p>
    <w:p w14:paraId="000003B9">
      <w:pPr>
        <w:widowControl w:val="0"/>
        <w:spacing w:line="240" w:lineRule="auto"/>
        <w:ind w:left="14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SOFTWARE USED:</w:t>
      </w:r>
    </w:p>
    <w:p w14:paraId="000003BA">
      <w:pPr>
        <w:widowControl w:val="0"/>
        <w:spacing w:before="139"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Wire shark network analyzer</w:t>
      </w:r>
    </w:p>
    <w:p w14:paraId="000003BB">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BC">
      <w:pPr>
        <w:widowControl w:val="0"/>
        <w:numPr>
          <w:ilvl w:val="0"/>
          <w:numId w:val="16"/>
        </w:numPr>
        <w:tabs>
          <w:tab w:val="left" w:pos="1167"/>
        </w:tabs>
        <w:spacing w:before="140"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wire shark.</w:t>
      </w:r>
    </w:p>
    <w:p w14:paraId="000003BD">
      <w:pPr>
        <w:widowControl w:val="0"/>
        <w:numPr>
          <w:ilvl w:val="0"/>
          <w:numId w:val="16"/>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list the available capture interface.</w:t>
      </w:r>
    </w:p>
    <w:p w14:paraId="000003BE">
      <w:pPr>
        <w:widowControl w:val="0"/>
        <w:numPr>
          <w:ilvl w:val="0"/>
          <w:numId w:val="16"/>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the LAN interface.</w:t>
      </w:r>
    </w:p>
    <w:p w14:paraId="000003BF">
      <w:pPr>
        <w:widowControl w:val="0"/>
        <w:numPr>
          <w:ilvl w:val="0"/>
          <w:numId w:val="16"/>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start button.</w:t>
      </w:r>
    </w:p>
    <w:p w14:paraId="000003C0">
      <w:pPr>
        <w:widowControl w:val="0"/>
        <w:numPr>
          <w:ilvl w:val="0"/>
          <w:numId w:val="16"/>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Active packets will be displayed.</w:t>
      </w:r>
    </w:p>
    <w:p w14:paraId="000003C1">
      <w:pPr>
        <w:widowControl w:val="0"/>
        <w:numPr>
          <w:ilvl w:val="0"/>
          <w:numId w:val="16"/>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Capture the packets &amp; select any IP address from the source.</w:t>
      </w:r>
    </w:p>
    <w:p w14:paraId="000003C2">
      <w:pPr>
        <w:widowControl w:val="0"/>
        <w:numPr>
          <w:ilvl w:val="0"/>
          <w:numId w:val="16"/>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Click on the expression and select IPV4 </w:t>
      </w:r>
      <w:r>
        <w:rPr>
          <w:rFonts w:ascii="Noto Sans Symbols" w:hAnsi="Noto Sans Symbols" w:eastAsia="Noto Sans Symbols" w:cs="Noto Sans Symbols"/>
          <w:sz w:val="24"/>
          <w:szCs w:val="24"/>
          <w:rtl w:val="0"/>
        </w:rPr>
        <w:t>🡪</w:t>
      </w:r>
      <w:r>
        <w:rPr>
          <w:rFonts w:ascii="Times New Roman" w:hAnsi="Times New Roman" w:eastAsia="Times New Roman" w:cs="Times New Roman"/>
          <w:sz w:val="24"/>
          <w:szCs w:val="24"/>
          <w:rtl w:val="0"/>
        </w:rPr>
        <w:t>IP addr source address in the field name.</w:t>
      </w:r>
    </w:p>
    <w:p w14:paraId="000003C3">
      <w:pPr>
        <w:widowControl w:val="0"/>
        <w:numPr>
          <w:ilvl w:val="0"/>
          <w:numId w:val="16"/>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double equals (==) from the selection and enter the selected IP source address.</w:t>
      </w:r>
    </w:p>
    <w:p w14:paraId="000003C4">
      <w:pPr>
        <w:widowControl w:val="0"/>
        <w:numPr>
          <w:ilvl w:val="0"/>
          <w:numId w:val="16"/>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apply button.</w:t>
      </w:r>
    </w:p>
    <w:p w14:paraId="000003C5">
      <w:pPr>
        <w:widowControl w:val="0"/>
        <w:numPr>
          <w:ilvl w:val="0"/>
          <w:numId w:val="16"/>
        </w:numPr>
        <w:tabs>
          <w:tab w:val="left" w:pos="1227"/>
        </w:tabs>
        <w:spacing w:before="137" w:line="240" w:lineRule="auto"/>
        <w:ind w:left="1227" w:hanging="41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packets will be filtered using the source address.</w:t>
      </w:r>
    </w:p>
    <w:p w14:paraId="000003C6">
      <w:pPr>
        <w:widowControl w:val="0"/>
        <w:spacing w:line="240" w:lineRule="auto"/>
        <w:rPr>
          <w:rFonts w:ascii="Times New Roman" w:hAnsi="Times New Roman" w:eastAsia="Times New Roman" w:cs="Times New Roman"/>
          <w:sz w:val="24"/>
          <w:szCs w:val="24"/>
        </w:rPr>
      </w:pPr>
    </w:p>
    <w:p w14:paraId="000003C7">
      <w:pPr>
        <w:widowControl w:val="0"/>
        <w:spacing w:before="63"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3007360"/>
            <wp:effectExtent l="0" t="0" r="0" b="0"/>
            <wp:docPr id="49" name="image43.jpg"/>
            <wp:cNvGraphicFramePr/>
            <a:graphic xmlns:a="http://schemas.openxmlformats.org/drawingml/2006/main">
              <a:graphicData uri="http://schemas.openxmlformats.org/drawingml/2006/picture">
                <pic:pic xmlns:pic="http://schemas.openxmlformats.org/drawingml/2006/picture">
                  <pic:nvPicPr>
                    <pic:cNvPr id="49" name="image43.jpg"/>
                    <pic:cNvPicPr preferRelativeResize="0"/>
                  </pic:nvPicPr>
                  <pic:blipFill>
                    <a:blip r:embed="rId51"/>
                    <a:srcRect/>
                    <a:stretch>
                      <a:fillRect/>
                    </a:stretch>
                  </pic:blipFill>
                  <pic:spPr>
                    <a:xfrm>
                      <a:off x="0" y="0"/>
                      <a:ext cx="6303010" cy="3007360"/>
                    </a:xfrm>
                    <a:prstGeom prst="rect">
                      <a:avLst/>
                    </a:prstGeom>
                  </pic:spPr>
                </pic:pic>
              </a:graphicData>
            </a:graphic>
          </wp:inline>
        </w:drawing>
      </w:r>
    </w:p>
    <w:p w14:paraId="000003C8">
      <w:pPr>
        <w:widowControl w:val="0"/>
        <w:spacing w:before="1" w:line="36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capturing of packets using wire shark network analyzer was analyzed for ARP.</w:t>
      </w:r>
    </w:p>
    <w:p w14:paraId="000003C9">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CA">
      <w:pPr>
        <w:widowControl w:val="0"/>
        <w:spacing w:before="234" w:line="240" w:lineRule="auto"/>
        <w:ind w:left="610"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EXPERIMENT-30</w:t>
      </w:r>
    </w:p>
    <w:p w14:paraId="000003CB">
      <w:pPr>
        <w:widowControl w:val="0"/>
        <w:spacing w:before="139" w:line="360" w:lineRule="auto"/>
        <w:ind w:left="4634" w:hanging="4545"/>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NETWORK LAYER PROTOCOL HEADER ANALYSIS USING WIRESHARK – HTTP</w:t>
      </w:r>
    </w:p>
    <w:p w14:paraId="000003CC">
      <w:pPr>
        <w:widowControl w:val="0"/>
        <w:spacing w:before="137" w:line="240" w:lineRule="auto"/>
        <w:rPr>
          <w:rFonts w:ascii="Times New Roman" w:hAnsi="Times New Roman" w:eastAsia="Times New Roman" w:cs="Times New Roman"/>
          <w:b/>
          <w:sz w:val="24"/>
          <w:szCs w:val="24"/>
        </w:rPr>
      </w:pPr>
    </w:p>
    <w:p w14:paraId="000003CD">
      <w:pPr>
        <w:widowControl w:val="0"/>
        <w:spacing w:line="360" w:lineRule="auto"/>
        <w:ind w:left="87"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AIM</w:t>
      </w:r>
      <w:r>
        <w:rPr>
          <w:rFonts w:ascii="Times New Roman" w:hAnsi="Times New Roman" w:eastAsia="Times New Roman" w:cs="Times New Roman"/>
          <w:sz w:val="24"/>
          <w:szCs w:val="24"/>
          <w:rtl w:val="0"/>
        </w:rPr>
        <w:t>: To analyze capturing of Transport layer protocol header analysis using Wire shark- HTTP.</w:t>
      </w:r>
    </w:p>
    <w:p w14:paraId="000003CE">
      <w:pPr>
        <w:widowControl w:val="0"/>
        <w:spacing w:line="240" w:lineRule="auto"/>
        <w:ind w:left="14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SOFTWARE USED:</w:t>
      </w:r>
    </w:p>
    <w:p w14:paraId="000003CF">
      <w:pPr>
        <w:widowControl w:val="0"/>
        <w:spacing w:before="139" w:line="240" w:lineRule="auto"/>
        <w:ind w:left="988"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Wire shark network analyzer</w:t>
      </w:r>
    </w:p>
    <w:p w14:paraId="000003D0">
      <w:pPr>
        <w:widowControl w:val="0"/>
        <w:spacing w:before="137"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PROCEDURE:</w:t>
      </w:r>
    </w:p>
    <w:p w14:paraId="000003D1">
      <w:pPr>
        <w:widowControl w:val="0"/>
        <w:numPr>
          <w:ilvl w:val="0"/>
          <w:numId w:val="17"/>
        </w:numPr>
        <w:tabs>
          <w:tab w:val="left" w:pos="1167"/>
        </w:tabs>
        <w:spacing w:before="140" w:line="240" w:lineRule="auto"/>
        <w:ind w:left="1168"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 wire shark.</w:t>
      </w:r>
    </w:p>
    <w:p w14:paraId="000003D2">
      <w:pPr>
        <w:widowControl w:val="0"/>
        <w:numPr>
          <w:ilvl w:val="0"/>
          <w:numId w:val="17"/>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list the available capture interface.</w:t>
      </w:r>
    </w:p>
    <w:p w14:paraId="000003D3">
      <w:pPr>
        <w:widowControl w:val="0"/>
        <w:numPr>
          <w:ilvl w:val="0"/>
          <w:numId w:val="17"/>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Choose the LAN interface.</w:t>
      </w:r>
    </w:p>
    <w:p w14:paraId="000003D4">
      <w:pPr>
        <w:widowControl w:val="0"/>
        <w:numPr>
          <w:ilvl w:val="0"/>
          <w:numId w:val="17"/>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start button.</w:t>
      </w:r>
    </w:p>
    <w:p w14:paraId="000003D5">
      <w:pPr>
        <w:widowControl w:val="0"/>
        <w:numPr>
          <w:ilvl w:val="0"/>
          <w:numId w:val="17"/>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Active packets will be displayed.</w:t>
      </w:r>
    </w:p>
    <w:p w14:paraId="000003D6">
      <w:pPr>
        <w:widowControl w:val="0"/>
        <w:numPr>
          <w:ilvl w:val="0"/>
          <w:numId w:val="17"/>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Capture the packets &amp; select any IP address from the source.</w:t>
      </w:r>
    </w:p>
    <w:p w14:paraId="000003D7">
      <w:pPr>
        <w:widowControl w:val="0"/>
        <w:numPr>
          <w:ilvl w:val="0"/>
          <w:numId w:val="17"/>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Click on the expression and select IPV4 </w:t>
      </w:r>
      <w:r>
        <w:rPr>
          <w:rFonts w:ascii="Noto Sans Symbols" w:hAnsi="Noto Sans Symbols" w:eastAsia="Noto Sans Symbols" w:cs="Noto Sans Symbols"/>
          <w:sz w:val="24"/>
          <w:szCs w:val="24"/>
          <w:rtl w:val="0"/>
        </w:rPr>
        <w:t>🡪</w:t>
      </w:r>
      <w:r>
        <w:rPr>
          <w:rFonts w:ascii="Times New Roman" w:hAnsi="Times New Roman" w:eastAsia="Times New Roman" w:cs="Times New Roman"/>
          <w:sz w:val="24"/>
          <w:szCs w:val="24"/>
          <w:rtl w:val="0"/>
        </w:rPr>
        <w:t>IP addr source address in the field name.</w:t>
      </w:r>
    </w:p>
    <w:p w14:paraId="000003D8">
      <w:pPr>
        <w:widowControl w:val="0"/>
        <w:numPr>
          <w:ilvl w:val="0"/>
          <w:numId w:val="17"/>
        </w:numPr>
        <w:tabs>
          <w:tab w:val="left" w:pos="1167"/>
        </w:tabs>
        <w:spacing w:before="137"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 the double equals (==) from the selection and enter the selected IP source address.</w:t>
      </w:r>
    </w:p>
    <w:p w14:paraId="000003D9">
      <w:pPr>
        <w:widowControl w:val="0"/>
        <w:numPr>
          <w:ilvl w:val="0"/>
          <w:numId w:val="17"/>
        </w:numPr>
        <w:tabs>
          <w:tab w:val="left" w:pos="1167"/>
        </w:tabs>
        <w:spacing w:before="139" w:line="240" w:lineRule="auto"/>
        <w:ind w:left="1167" w:hanging="35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Click on the apply button.</w:t>
      </w:r>
    </w:p>
    <w:p w14:paraId="000003DA">
      <w:pPr>
        <w:widowControl w:val="0"/>
        <w:numPr>
          <w:ilvl w:val="0"/>
          <w:numId w:val="17"/>
        </w:numPr>
        <w:tabs>
          <w:tab w:val="left" w:pos="1227"/>
        </w:tabs>
        <w:spacing w:before="137" w:line="240" w:lineRule="auto"/>
        <w:ind w:left="1227" w:hanging="418"/>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packets will be filtered using the source address.</w:t>
      </w:r>
    </w:p>
    <w:p w14:paraId="000003DB">
      <w:pPr>
        <w:widowControl w:val="0"/>
        <w:spacing w:line="240" w:lineRule="auto"/>
        <w:rPr>
          <w:rFonts w:ascii="Times New Roman" w:hAnsi="Times New Roman" w:eastAsia="Times New Roman" w:cs="Times New Roman"/>
          <w:sz w:val="24"/>
          <w:szCs w:val="24"/>
        </w:rPr>
      </w:pPr>
    </w:p>
    <w:p w14:paraId="000003DC">
      <w:pPr>
        <w:widowControl w:val="0"/>
        <w:spacing w:line="240" w:lineRule="auto"/>
        <w:rPr>
          <w:rFonts w:ascii="Times New Roman" w:hAnsi="Times New Roman" w:eastAsia="Times New Roman" w:cs="Times New Roman"/>
          <w:sz w:val="24"/>
          <w:szCs w:val="24"/>
        </w:rPr>
      </w:pPr>
    </w:p>
    <w:p w14:paraId="000003DD">
      <w:pPr>
        <w:widowControl w:val="0"/>
        <w:spacing w:before="63"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303010" cy="2194560"/>
            <wp:effectExtent l="0" t="0" r="0" b="0"/>
            <wp:docPr id="50" name="image14.jpg"/>
            <wp:cNvGraphicFramePr/>
            <a:graphic xmlns:a="http://schemas.openxmlformats.org/drawingml/2006/main">
              <a:graphicData uri="http://schemas.openxmlformats.org/drawingml/2006/picture">
                <pic:pic xmlns:pic="http://schemas.openxmlformats.org/drawingml/2006/picture">
                  <pic:nvPicPr>
                    <pic:cNvPr id="50" name="image14.jpg"/>
                    <pic:cNvPicPr preferRelativeResize="0"/>
                  </pic:nvPicPr>
                  <pic:blipFill>
                    <a:blip r:embed="rId52"/>
                    <a:srcRect/>
                    <a:stretch>
                      <a:fillRect/>
                    </a:stretch>
                  </pic:blipFill>
                  <pic:spPr>
                    <a:xfrm>
                      <a:off x="0" y="0"/>
                      <a:ext cx="6303010" cy="2194560"/>
                    </a:xfrm>
                    <a:prstGeom prst="rect">
                      <a:avLst/>
                    </a:prstGeom>
                  </pic:spPr>
                </pic:pic>
              </a:graphicData>
            </a:graphic>
          </wp:inline>
        </w:drawing>
      </w:r>
    </w:p>
    <w:p w14:paraId="000003DE">
      <w:pPr>
        <w:widowControl w:val="0"/>
        <w:spacing w:before="1" w:line="360" w:lineRule="auto"/>
        <w:ind w:left="87" w:firstLine="0"/>
        <w:rPr>
          <w:rFonts w:ascii="Times New Roman" w:hAnsi="Times New Roman" w:eastAsia="Times New Roman" w:cs="Times New Roman"/>
          <w:sz w:val="24"/>
          <w:szCs w:val="24"/>
        </w:rPr>
        <w:sectPr>
          <w:pgSz w:w="12240" w:h="15840"/>
          <w:pgMar w:top="1360" w:right="992" w:bottom="1200" w:left="992" w:header="0" w:footer="1017" w:gutter="0"/>
          <w:cols w:space="720" w:num="1"/>
        </w:sectPr>
      </w:pPr>
      <w:r>
        <w:rPr>
          <w:rFonts w:ascii="Times New Roman" w:hAnsi="Times New Roman" w:eastAsia="Times New Roman" w:cs="Times New Roman"/>
          <w:b/>
          <w:sz w:val="24"/>
          <w:szCs w:val="24"/>
          <w:rtl w:val="0"/>
        </w:rPr>
        <w:t xml:space="preserve">Result: </w:t>
      </w:r>
      <w:r>
        <w:rPr>
          <w:rFonts w:ascii="Times New Roman" w:hAnsi="Times New Roman" w:eastAsia="Times New Roman" w:cs="Times New Roman"/>
          <w:sz w:val="24"/>
          <w:szCs w:val="24"/>
          <w:rtl w:val="0"/>
        </w:rPr>
        <w:t>Hence, the capturing of packets using wire shark network analyzer was analyzed for HTTP.</w:t>
      </w:r>
    </w:p>
    <w:p w14:paraId="000003DF">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3E0">
      <w:pPr>
        <w:widowControl w:val="0"/>
        <w:spacing w:before="234" w:line="240" w:lineRule="auto"/>
        <w:ind w:left="610"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EXPERIMENT-31</w:t>
      </w:r>
    </w:p>
    <w:p w14:paraId="000003E1">
      <w:pPr>
        <w:widowControl w:val="0"/>
        <w:spacing w:line="360" w:lineRule="auto"/>
        <w:ind w:left="4"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Identify and monitor the IP, network address, Trace the router information, how to take remote system and check the node connection in network</w:t>
      </w:r>
    </w:p>
    <w:p w14:paraId="000003E2">
      <w:pPr>
        <w:widowControl w:val="0"/>
        <w:spacing w:before="60" w:line="240" w:lineRule="auto"/>
        <w:rPr>
          <w:rFonts w:ascii="Times New Roman" w:hAnsi="Times New Roman" w:eastAsia="Times New Roman" w:cs="Times New Roman"/>
          <w:b/>
          <w:color w:val="FF0000"/>
          <w:sz w:val="24"/>
          <w:szCs w:val="24"/>
        </w:rPr>
      </w:pPr>
    </w:p>
    <w:p w14:paraId="000003E3">
      <w:pPr>
        <w:widowControl w:val="0"/>
        <w:spacing w:before="60" w:line="240" w:lineRule="auto"/>
        <w:rPr>
          <w:rFonts w:ascii="Times New Roman" w:hAnsi="Times New Roman" w:eastAsia="Times New Roman" w:cs="Times New Roman"/>
          <w:b/>
          <w:color w:val="FF0000"/>
          <w:sz w:val="24"/>
          <w:szCs w:val="24"/>
        </w:rPr>
      </w:pPr>
    </w:p>
    <w:p w14:paraId="000003E4">
      <w:pPr>
        <w:widowControl w:val="0"/>
        <w:spacing w:before="60" w:line="240" w:lineRule="auto"/>
        <w:rPr>
          <w:rFonts w:ascii="Times New Roman" w:hAnsi="Times New Roman" w:eastAsia="Times New Roman" w:cs="Times New Roman"/>
          <w:b/>
          <w:color w:val="FF0000"/>
          <w:sz w:val="24"/>
          <w:szCs w:val="24"/>
        </w:rPr>
      </w:pPr>
    </w:p>
    <w:p w14:paraId="000003E5">
      <w:pPr>
        <w:widowControl w:val="0"/>
        <w:spacing w:before="60" w:line="240" w:lineRule="auto"/>
        <w:rPr>
          <w:rFonts w:ascii="Times New Roman" w:hAnsi="Times New Roman" w:eastAsia="Times New Roman" w:cs="Times New Roman"/>
          <w:b/>
          <w:color w:val="FF0000"/>
          <w:sz w:val="24"/>
          <w:szCs w:val="24"/>
        </w:rPr>
      </w:pPr>
    </w:p>
    <w:p w14:paraId="000003E6">
      <w:pPr>
        <w:widowControl w:val="0"/>
        <w:spacing w:before="60" w:line="240" w:lineRule="auto"/>
        <w:rPr>
          <w:rFonts w:ascii="Times New Roman" w:hAnsi="Times New Roman" w:eastAsia="Times New Roman" w:cs="Times New Roman"/>
          <w:b/>
          <w:color w:val="FF0000"/>
          <w:sz w:val="24"/>
          <w:szCs w:val="24"/>
        </w:rPr>
      </w:pPr>
    </w:p>
    <w:p w14:paraId="000003E7">
      <w:pPr>
        <w:widowControl w:val="0"/>
        <w:spacing w:before="60" w:line="240" w:lineRule="auto"/>
        <w:rPr>
          <w:rFonts w:ascii="Times New Roman" w:hAnsi="Times New Roman" w:eastAsia="Times New Roman" w:cs="Times New Roman"/>
          <w:b/>
          <w:color w:val="FF0000"/>
          <w:sz w:val="24"/>
          <w:szCs w:val="24"/>
        </w:rPr>
      </w:pPr>
    </w:p>
    <w:p w14:paraId="000003E8">
      <w:pPr>
        <w:widowControl w:val="0"/>
        <w:spacing w:before="60" w:line="240" w:lineRule="auto"/>
        <w:rPr>
          <w:rFonts w:ascii="Times New Roman" w:hAnsi="Times New Roman" w:eastAsia="Times New Roman" w:cs="Times New Roman"/>
          <w:b/>
          <w:color w:val="FF0000"/>
          <w:sz w:val="24"/>
          <w:szCs w:val="24"/>
        </w:rPr>
      </w:pPr>
    </w:p>
    <w:p w14:paraId="000003E9">
      <w:pPr>
        <w:widowControl w:val="0"/>
        <w:spacing w:before="60" w:line="240" w:lineRule="auto"/>
        <w:rPr>
          <w:rFonts w:ascii="Times New Roman" w:hAnsi="Times New Roman" w:eastAsia="Times New Roman" w:cs="Times New Roman"/>
          <w:b/>
          <w:color w:val="FF0000"/>
          <w:sz w:val="24"/>
          <w:szCs w:val="24"/>
        </w:rPr>
      </w:pPr>
    </w:p>
    <w:p w14:paraId="000003EA">
      <w:pPr>
        <w:widowControl w:val="0"/>
        <w:spacing w:before="60" w:line="240" w:lineRule="auto"/>
        <w:rPr>
          <w:rFonts w:ascii="Times New Roman" w:hAnsi="Times New Roman" w:eastAsia="Times New Roman" w:cs="Times New Roman"/>
          <w:b/>
          <w:color w:val="FF0000"/>
          <w:sz w:val="24"/>
          <w:szCs w:val="24"/>
        </w:rPr>
      </w:pPr>
    </w:p>
    <w:p w14:paraId="000003EB">
      <w:pPr>
        <w:widowControl w:val="0"/>
        <w:spacing w:before="60" w:line="240" w:lineRule="auto"/>
        <w:rPr>
          <w:rFonts w:ascii="Times New Roman" w:hAnsi="Times New Roman" w:eastAsia="Times New Roman" w:cs="Times New Roman"/>
          <w:b/>
          <w:color w:val="FF0000"/>
          <w:sz w:val="24"/>
          <w:szCs w:val="24"/>
        </w:rPr>
      </w:pPr>
    </w:p>
    <w:p w14:paraId="000003EC">
      <w:pPr>
        <w:widowControl w:val="0"/>
        <w:spacing w:before="60" w:line="240" w:lineRule="auto"/>
        <w:rPr>
          <w:rFonts w:ascii="Times New Roman" w:hAnsi="Times New Roman" w:eastAsia="Times New Roman" w:cs="Times New Roman"/>
          <w:b/>
          <w:color w:val="FF0000"/>
          <w:sz w:val="24"/>
          <w:szCs w:val="24"/>
        </w:rPr>
      </w:pPr>
    </w:p>
    <w:p w14:paraId="000003ED">
      <w:pPr>
        <w:widowControl w:val="0"/>
        <w:spacing w:before="60" w:line="240" w:lineRule="auto"/>
        <w:rPr>
          <w:rFonts w:ascii="Times New Roman" w:hAnsi="Times New Roman" w:eastAsia="Times New Roman" w:cs="Times New Roman"/>
          <w:b/>
          <w:color w:val="FF0000"/>
          <w:sz w:val="24"/>
          <w:szCs w:val="24"/>
        </w:rPr>
      </w:pPr>
    </w:p>
    <w:p w14:paraId="000003EE">
      <w:pPr>
        <w:widowControl w:val="0"/>
        <w:spacing w:before="60" w:line="240" w:lineRule="auto"/>
        <w:rPr>
          <w:rFonts w:ascii="Times New Roman" w:hAnsi="Times New Roman" w:eastAsia="Times New Roman" w:cs="Times New Roman"/>
          <w:b/>
          <w:color w:val="FF0000"/>
          <w:sz w:val="24"/>
          <w:szCs w:val="24"/>
        </w:rPr>
      </w:pPr>
    </w:p>
    <w:p w14:paraId="000003EF">
      <w:pPr>
        <w:widowControl w:val="0"/>
        <w:spacing w:before="60" w:line="240" w:lineRule="auto"/>
        <w:rPr>
          <w:rFonts w:ascii="Times New Roman" w:hAnsi="Times New Roman" w:eastAsia="Times New Roman" w:cs="Times New Roman"/>
          <w:b/>
          <w:color w:val="FF0000"/>
          <w:sz w:val="24"/>
          <w:szCs w:val="24"/>
        </w:rPr>
      </w:pPr>
    </w:p>
    <w:p w14:paraId="000003F0">
      <w:pPr>
        <w:widowControl w:val="0"/>
        <w:spacing w:before="60" w:line="240" w:lineRule="auto"/>
        <w:rPr>
          <w:rFonts w:ascii="Times New Roman" w:hAnsi="Times New Roman" w:eastAsia="Times New Roman" w:cs="Times New Roman"/>
          <w:b/>
          <w:color w:val="FF0000"/>
          <w:sz w:val="24"/>
          <w:szCs w:val="24"/>
        </w:rPr>
      </w:pPr>
    </w:p>
    <w:p w14:paraId="000003F1">
      <w:pPr>
        <w:widowControl w:val="0"/>
        <w:spacing w:before="60" w:line="240" w:lineRule="auto"/>
        <w:rPr>
          <w:rFonts w:ascii="Times New Roman" w:hAnsi="Times New Roman" w:eastAsia="Times New Roman" w:cs="Times New Roman"/>
          <w:b/>
          <w:color w:val="FF0000"/>
          <w:sz w:val="24"/>
          <w:szCs w:val="24"/>
        </w:rPr>
      </w:pPr>
    </w:p>
    <w:p w14:paraId="000003F2">
      <w:pPr>
        <w:widowControl w:val="0"/>
        <w:spacing w:before="60" w:line="240" w:lineRule="auto"/>
        <w:rPr>
          <w:rFonts w:ascii="Times New Roman" w:hAnsi="Times New Roman" w:eastAsia="Times New Roman" w:cs="Times New Roman"/>
          <w:b/>
          <w:color w:val="FF0000"/>
          <w:sz w:val="24"/>
          <w:szCs w:val="24"/>
        </w:rPr>
      </w:pPr>
    </w:p>
    <w:p w14:paraId="000003F3">
      <w:pPr>
        <w:widowControl w:val="0"/>
        <w:spacing w:before="60" w:line="240" w:lineRule="auto"/>
        <w:rPr>
          <w:rFonts w:ascii="Times New Roman" w:hAnsi="Times New Roman" w:eastAsia="Times New Roman" w:cs="Times New Roman"/>
          <w:b/>
          <w:color w:val="FF0000"/>
          <w:sz w:val="24"/>
          <w:szCs w:val="24"/>
        </w:rPr>
      </w:pPr>
    </w:p>
    <w:p w14:paraId="000003F4">
      <w:pPr>
        <w:widowControl w:val="0"/>
        <w:spacing w:before="60" w:line="240" w:lineRule="auto"/>
        <w:rPr>
          <w:rFonts w:ascii="Times New Roman" w:hAnsi="Times New Roman" w:eastAsia="Times New Roman" w:cs="Times New Roman"/>
          <w:b/>
          <w:color w:val="FF0000"/>
          <w:sz w:val="24"/>
          <w:szCs w:val="24"/>
        </w:rPr>
      </w:pPr>
    </w:p>
    <w:p w14:paraId="000003F5">
      <w:pPr>
        <w:widowControl w:val="0"/>
        <w:spacing w:before="60" w:line="240" w:lineRule="auto"/>
        <w:rPr>
          <w:rFonts w:ascii="Times New Roman" w:hAnsi="Times New Roman" w:eastAsia="Times New Roman" w:cs="Times New Roman"/>
          <w:b/>
          <w:color w:val="FF0000"/>
          <w:sz w:val="24"/>
          <w:szCs w:val="24"/>
        </w:rPr>
      </w:pPr>
    </w:p>
    <w:p w14:paraId="000003F6">
      <w:pPr>
        <w:widowControl w:val="0"/>
        <w:spacing w:before="60" w:line="240" w:lineRule="auto"/>
        <w:rPr>
          <w:rFonts w:ascii="Times New Roman" w:hAnsi="Times New Roman" w:eastAsia="Times New Roman" w:cs="Times New Roman"/>
          <w:b/>
          <w:color w:val="FF0000"/>
          <w:sz w:val="24"/>
          <w:szCs w:val="24"/>
        </w:rPr>
      </w:pPr>
    </w:p>
    <w:p w14:paraId="000003F7">
      <w:pPr>
        <w:widowControl w:val="0"/>
        <w:spacing w:before="60" w:line="240" w:lineRule="auto"/>
        <w:rPr>
          <w:rFonts w:ascii="Times New Roman" w:hAnsi="Times New Roman" w:eastAsia="Times New Roman" w:cs="Times New Roman"/>
          <w:b/>
          <w:color w:val="FF0000"/>
          <w:sz w:val="24"/>
          <w:szCs w:val="24"/>
        </w:rPr>
      </w:pPr>
    </w:p>
    <w:p w14:paraId="000003F8">
      <w:pPr>
        <w:widowControl w:val="0"/>
        <w:spacing w:before="60" w:line="240" w:lineRule="auto"/>
        <w:rPr>
          <w:rFonts w:ascii="Times New Roman" w:hAnsi="Times New Roman" w:eastAsia="Times New Roman" w:cs="Times New Roman"/>
          <w:b/>
          <w:color w:val="FF0000"/>
          <w:sz w:val="24"/>
          <w:szCs w:val="24"/>
        </w:rPr>
      </w:pPr>
    </w:p>
    <w:p w14:paraId="000003F9">
      <w:pPr>
        <w:widowControl w:val="0"/>
        <w:spacing w:before="60" w:line="240" w:lineRule="auto"/>
        <w:rPr>
          <w:rFonts w:ascii="Times New Roman" w:hAnsi="Times New Roman" w:eastAsia="Times New Roman" w:cs="Times New Roman"/>
          <w:b/>
          <w:color w:val="FF0000"/>
          <w:sz w:val="24"/>
          <w:szCs w:val="24"/>
        </w:rPr>
      </w:pPr>
    </w:p>
    <w:p w14:paraId="000003FA">
      <w:pPr>
        <w:widowControl w:val="0"/>
        <w:spacing w:before="60" w:line="240" w:lineRule="auto"/>
        <w:rPr>
          <w:rFonts w:ascii="Times New Roman" w:hAnsi="Times New Roman" w:eastAsia="Times New Roman" w:cs="Times New Roman"/>
          <w:b/>
          <w:color w:val="FF0000"/>
          <w:sz w:val="24"/>
          <w:szCs w:val="24"/>
        </w:rPr>
      </w:pPr>
    </w:p>
    <w:p w14:paraId="000003FB">
      <w:pPr>
        <w:widowControl w:val="0"/>
        <w:spacing w:before="60" w:line="240" w:lineRule="auto"/>
        <w:rPr>
          <w:rFonts w:ascii="Times New Roman" w:hAnsi="Times New Roman" w:eastAsia="Times New Roman" w:cs="Times New Roman"/>
          <w:b/>
          <w:color w:val="FF0000"/>
          <w:sz w:val="24"/>
          <w:szCs w:val="24"/>
        </w:rPr>
      </w:pPr>
    </w:p>
    <w:p w14:paraId="000003FC">
      <w:pPr>
        <w:widowControl w:val="0"/>
        <w:spacing w:before="60" w:line="240" w:lineRule="auto"/>
        <w:rPr>
          <w:rFonts w:ascii="Times New Roman" w:hAnsi="Times New Roman" w:eastAsia="Times New Roman" w:cs="Times New Roman"/>
          <w:b/>
          <w:color w:val="FF0000"/>
          <w:sz w:val="24"/>
          <w:szCs w:val="24"/>
        </w:rPr>
      </w:pPr>
    </w:p>
    <w:p w14:paraId="000003FD">
      <w:pPr>
        <w:widowControl w:val="0"/>
        <w:spacing w:before="60" w:line="240" w:lineRule="auto"/>
        <w:rPr>
          <w:rFonts w:ascii="Times New Roman" w:hAnsi="Times New Roman" w:eastAsia="Times New Roman" w:cs="Times New Roman"/>
          <w:b/>
          <w:color w:val="FF0000"/>
          <w:sz w:val="24"/>
          <w:szCs w:val="24"/>
        </w:rPr>
      </w:pPr>
    </w:p>
    <w:p w14:paraId="000003FE">
      <w:pPr>
        <w:widowControl w:val="0"/>
        <w:spacing w:before="60" w:line="240" w:lineRule="auto"/>
        <w:rPr>
          <w:rFonts w:ascii="Times New Roman" w:hAnsi="Times New Roman" w:eastAsia="Times New Roman" w:cs="Times New Roman"/>
          <w:b/>
          <w:color w:val="FF0000"/>
          <w:sz w:val="24"/>
          <w:szCs w:val="24"/>
        </w:rPr>
      </w:pPr>
    </w:p>
    <w:p w14:paraId="000003FF">
      <w:pPr>
        <w:widowControl w:val="0"/>
        <w:spacing w:before="60" w:line="240" w:lineRule="auto"/>
        <w:rPr>
          <w:rFonts w:ascii="Times New Roman" w:hAnsi="Times New Roman" w:eastAsia="Times New Roman" w:cs="Times New Roman"/>
          <w:b/>
          <w:color w:val="FF0000"/>
          <w:sz w:val="24"/>
          <w:szCs w:val="24"/>
        </w:rPr>
      </w:pPr>
    </w:p>
    <w:p w14:paraId="00000400">
      <w:pPr>
        <w:widowControl w:val="0"/>
        <w:spacing w:before="60" w:line="240" w:lineRule="auto"/>
        <w:rPr>
          <w:rFonts w:ascii="Times New Roman" w:hAnsi="Times New Roman" w:eastAsia="Times New Roman" w:cs="Times New Roman"/>
          <w:b/>
          <w:color w:val="FF0000"/>
          <w:sz w:val="24"/>
          <w:szCs w:val="24"/>
        </w:rPr>
      </w:pPr>
    </w:p>
    <w:p w14:paraId="00000401">
      <w:pPr>
        <w:widowControl w:val="0"/>
        <w:spacing w:before="60" w:line="240" w:lineRule="auto"/>
        <w:rPr>
          <w:rFonts w:ascii="Times New Roman" w:hAnsi="Times New Roman" w:eastAsia="Times New Roman" w:cs="Times New Roman"/>
          <w:b/>
          <w:color w:val="FF0000"/>
          <w:sz w:val="24"/>
          <w:szCs w:val="24"/>
        </w:rPr>
      </w:pPr>
    </w:p>
    <w:p w14:paraId="00000402">
      <w:pPr>
        <w:widowControl w:val="0"/>
        <w:spacing w:before="60" w:line="240" w:lineRule="auto"/>
        <w:rPr>
          <w:rFonts w:ascii="Times New Roman" w:hAnsi="Times New Roman" w:eastAsia="Times New Roman" w:cs="Times New Roman"/>
          <w:b/>
          <w:color w:val="FF0000"/>
          <w:sz w:val="24"/>
          <w:szCs w:val="24"/>
        </w:rPr>
      </w:pPr>
    </w:p>
    <w:p w14:paraId="00000403">
      <w:pPr>
        <w:widowControl w:val="0"/>
        <w:spacing w:before="60" w:line="240" w:lineRule="auto"/>
        <w:rPr>
          <w:rFonts w:ascii="Times New Roman" w:hAnsi="Times New Roman" w:eastAsia="Times New Roman" w:cs="Times New Roman"/>
          <w:b/>
          <w:color w:val="FF0000"/>
          <w:sz w:val="24"/>
          <w:szCs w:val="24"/>
        </w:rPr>
      </w:pPr>
    </w:p>
    <w:p w14:paraId="00000404">
      <w:pPr>
        <w:widowControl w:val="0"/>
        <w:spacing w:before="60" w:line="240" w:lineRule="auto"/>
        <w:rPr>
          <w:rFonts w:ascii="Times New Roman" w:hAnsi="Times New Roman" w:eastAsia="Times New Roman" w:cs="Times New Roman"/>
          <w:b/>
          <w:color w:val="FF0000"/>
          <w:sz w:val="24"/>
          <w:szCs w:val="24"/>
        </w:rPr>
      </w:pPr>
    </w:p>
    <w:p w14:paraId="00000405">
      <w:pPr>
        <w:widowControl w:val="0"/>
        <w:spacing w:before="60" w:line="240" w:lineRule="auto"/>
        <w:rPr>
          <w:rFonts w:ascii="Times New Roman" w:hAnsi="Times New Roman" w:eastAsia="Times New Roman" w:cs="Times New Roman"/>
          <w:b/>
          <w:color w:val="FF0000"/>
          <w:sz w:val="24"/>
          <w:szCs w:val="24"/>
        </w:rPr>
      </w:pPr>
    </w:p>
    <w:p w14:paraId="00000406">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407">
      <w:pPr>
        <w:widowControl w:val="0"/>
        <w:spacing w:before="234" w:line="240" w:lineRule="auto"/>
        <w:ind w:left="610"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EXPERIMENT-32</w:t>
      </w:r>
    </w:p>
    <w:p w14:paraId="00000408">
      <w:pPr>
        <w:widowControl w:val="0"/>
        <w:spacing w:before="139" w:line="360" w:lineRule="auto"/>
        <w:ind w:left="4634" w:hanging="4545"/>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DEMONSTRATION OF PING OPERATION USING ICMP IN WIRESHARK</w:t>
      </w:r>
    </w:p>
    <w:p w14:paraId="00000409">
      <w:pPr>
        <w:widowControl w:val="0"/>
        <w:spacing w:before="60" w:line="240" w:lineRule="auto"/>
        <w:rPr>
          <w:rFonts w:ascii="Times New Roman" w:hAnsi="Times New Roman" w:eastAsia="Times New Roman" w:cs="Times New Roman"/>
          <w:b/>
          <w:color w:val="FF0000"/>
          <w:sz w:val="24"/>
          <w:szCs w:val="24"/>
        </w:rPr>
      </w:pPr>
    </w:p>
    <w:p w14:paraId="0000040A">
      <w:pPr>
        <w:widowControl w:val="0"/>
        <w:spacing w:before="60" w:line="240" w:lineRule="auto"/>
        <w:rPr>
          <w:rFonts w:ascii="Times New Roman" w:hAnsi="Times New Roman" w:eastAsia="Times New Roman" w:cs="Times New Roman"/>
          <w:b/>
          <w:color w:val="FF0000"/>
          <w:sz w:val="24"/>
          <w:szCs w:val="24"/>
        </w:rPr>
      </w:pPr>
    </w:p>
    <w:p w14:paraId="0000040B">
      <w:pPr>
        <w:widowControl w:val="0"/>
        <w:spacing w:before="60" w:line="240" w:lineRule="auto"/>
        <w:rPr>
          <w:rFonts w:ascii="Times New Roman" w:hAnsi="Times New Roman" w:eastAsia="Times New Roman" w:cs="Times New Roman"/>
          <w:b/>
          <w:color w:val="FF0000"/>
          <w:sz w:val="24"/>
          <w:szCs w:val="24"/>
        </w:rPr>
      </w:pPr>
    </w:p>
    <w:p w14:paraId="0000040C">
      <w:pPr>
        <w:widowControl w:val="0"/>
        <w:spacing w:before="60" w:line="240" w:lineRule="auto"/>
        <w:rPr>
          <w:rFonts w:ascii="Times New Roman" w:hAnsi="Times New Roman" w:eastAsia="Times New Roman" w:cs="Times New Roman"/>
          <w:b/>
          <w:color w:val="FF0000"/>
          <w:sz w:val="24"/>
          <w:szCs w:val="24"/>
        </w:rPr>
      </w:pPr>
      <w:r>
        <w:rPr>
          <w:rFonts w:ascii="Times New Roman" w:hAnsi="Times New Roman" w:eastAsia="Times New Roman" w:cs="Times New Roman"/>
          <w:b/>
          <w:color w:val="FF0000"/>
          <w:sz w:val="24"/>
          <w:szCs w:val="24"/>
        </w:rPr>
        <w:drawing>
          <wp:inline distT="0" distB="0" distL="0" distR="0">
            <wp:extent cx="6303010" cy="3499485"/>
            <wp:effectExtent l="0" t="0" r="0" b="0"/>
            <wp:docPr id="51" name="image25.jpg"/>
            <wp:cNvGraphicFramePr/>
            <a:graphic xmlns:a="http://schemas.openxmlformats.org/drawingml/2006/main">
              <a:graphicData uri="http://schemas.openxmlformats.org/drawingml/2006/picture">
                <pic:pic xmlns:pic="http://schemas.openxmlformats.org/drawingml/2006/picture">
                  <pic:nvPicPr>
                    <pic:cNvPr id="51" name="image25.jpg"/>
                    <pic:cNvPicPr preferRelativeResize="0"/>
                  </pic:nvPicPr>
                  <pic:blipFill>
                    <a:blip r:embed="rId53"/>
                    <a:srcRect/>
                    <a:stretch>
                      <a:fillRect/>
                    </a:stretch>
                  </pic:blipFill>
                  <pic:spPr>
                    <a:xfrm>
                      <a:off x="0" y="0"/>
                      <a:ext cx="6303010" cy="3499485"/>
                    </a:xfrm>
                    <a:prstGeom prst="rect">
                      <a:avLst/>
                    </a:prstGeom>
                  </pic:spPr>
                </pic:pic>
              </a:graphicData>
            </a:graphic>
          </wp:inline>
        </w:drawing>
      </w:r>
    </w:p>
    <w:p w14:paraId="0000040D">
      <w:pPr>
        <w:widowControl w:val="0"/>
        <w:spacing w:before="60" w:line="240" w:lineRule="auto"/>
        <w:rPr>
          <w:rFonts w:ascii="Times New Roman" w:hAnsi="Times New Roman" w:eastAsia="Times New Roman" w:cs="Times New Roman"/>
          <w:b/>
          <w:color w:val="FF0000"/>
          <w:sz w:val="24"/>
          <w:szCs w:val="24"/>
        </w:rPr>
      </w:pPr>
    </w:p>
    <w:p w14:paraId="0000040E">
      <w:pPr>
        <w:widowControl w:val="0"/>
        <w:spacing w:before="60" w:line="240" w:lineRule="auto"/>
        <w:rPr>
          <w:rFonts w:ascii="Times New Roman" w:hAnsi="Times New Roman" w:eastAsia="Times New Roman" w:cs="Times New Roman"/>
          <w:b/>
          <w:color w:val="FF0000"/>
          <w:sz w:val="24"/>
          <w:szCs w:val="24"/>
        </w:rPr>
      </w:pPr>
    </w:p>
    <w:p w14:paraId="0000040F">
      <w:pPr>
        <w:widowControl w:val="0"/>
        <w:spacing w:before="60" w:line="240" w:lineRule="auto"/>
        <w:rPr>
          <w:rFonts w:ascii="Times New Roman" w:hAnsi="Times New Roman" w:eastAsia="Times New Roman" w:cs="Times New Roman"/>
          <w:b/>
          <w:color w:val="FF0000"/>
          <w:sz w:val="24"/>
          <w:szCs w:val="24"/>
        </w:rPr>
      </w:pPr>
    </w:p>
    <w:p w14:paraId="00000410">
      <w:pPr>
        <w:widowControl w:val="0"/>
        <w:spacing w:before="60" w:line="240" w:lineRule="auto"/>
        <w:rPr>
          <w:rFonts w:ascii="Times New Roman" w:hAnsi="Times New Roman" w:eastAsia="Times New Roman" w:cs="Times New Roman"/>
          <w:b/>
          <w:color w:val="FF0000"/>
          <w:sz w:val="24"/>
          <w:szCs w:val="24"/>
        </w:rPr>
      </w:pPr>
    </w:p>
    <w:p w14:paraId="00000411">
      <w:pPr>
        <w:widowControl w:val="0"/>
        <w:spacing w:before="60" w:line="240" w:lineRule="auto"/>
        <w:rPr>
          <w:rFonts w:ascii="Times New Roman" w:hAnsi="Times New Roman" w:eastAsia="Times New Roman" w:cs="Times New Roman"/>
          <w:b/>
          <w:color w:val="FF0000"/>
          <w:sz w:val="24"/>
          <w:szCs w:val="24"/>
        </w:rPr>
      </w:pPr>
    </w:p>
    <w:p w14:paraId="00000412">
      <w:pPr>
        <w:widowControl w:val="0"/>
        <w:spacing w:before="60" w:line="240" w:lineRule="auto"/>
        <w:rPr>
          <w:rFonts w:ascii="Times New Roman" w:hAnsi="Times New Roman" w:eastAsia="Times New Roman" w:cs="Times New Roman"/>
          <w:b/>
          <w:color w:val="FF0000"/>
          <w:sz w:val="24"/>
          <w:szCs w:val="24"/>
        </w:rPr>
      </w:pPr>
    </w:p>
    <w:p w14:paraId="00000413">
      <w:pPr>
        <w:widowControl w:val="0"/>
        <w:spacing w:before="60" w:line="240" w:lineRule="auto"/>
        <w:rPr>
          <w:rFonts w:ascii="Times New Roman" w:hAnsi="Times New Roman" w:eastAsia="Times New Roman" w:cs="Times New Roman"/>
          <w:b/>
          <w:color w:val="FF0000"/>
          <w:sz w:val="24"/>
          <w:szCs w:val="24"/>
        </w:rPr>
      </w:pPr>
    </w:p>
    <w:p w14:paraId="00000414">
      <w:pPr>
        <w:widowControl w:val="0"/>
        <w:spacing w:before="60" w:line="240" w:lineRule="auto"/>
        <w:rPr>
          <w:rFonts w:ascii="Times New Roman" w:hAnsi="Times New Roman" w:eastAsia="Times New Roman" w:cs="Times New Roman"/>
          <w:b/>
          <w:color w:val="FF0000"/>
          <w:sz w:val="24"/>
          <w:szCs w:val="24"/>
        </w:rPr>
      </w:pPr>
    </w:p>
    <w:p w14:paraId="00000415">
      <w:pPr>
        <w:widowControl w:val="0"/>
        <w:spacing w:before="60" w:line="240" w:lineRule="auto"/>
        <w:rPr>
          <w:rFonts w:ascii="Times New Roman" w:hAnsi="Times New Roman" w:eastAsia="Times New Roman" w:cs="Times New Roman"/>
          <w:b/>
          <w:color w:val="FF0000"/>
          <w:sz w:val="24"/>
          <w:szCs w:val="24"/>
        </w:rPr>
      </w:pPr>
    </w:p>
    <w:p w14:paraId="00000416">
      <w:pPr>
        <w:widowControl w:val="0"/>
        <w:spacing w:before="60" w:line="240" w:lineRule="auto"/>
        <w:rPr>
          <w:rFonts w:ascii="Times New Roman" w:hAnsi="Times New Roman" w:eastAsia="Times New Roman" w:cs="Times New Roman"/>
          <w:b/>
          <w:color w:val="FF0000"/>
          <w:sz w:val="24"/>
          <w:szCs w:val="24"/>
        </w:rPr>
      </w:pPr>
    </w:p>
    <w:p w14:paraId="00000417">
      <w:pPr>
        <w:widowControl w:val="0"/>
        <w:spacing w:before="60" w:line="240" w:lineRule="auto"/>
        <w:rPr>
          <w:rFonts w:ascii="Times New Roman" w:hAnsi="Times New Roman" w:eastAsia="Times New Roman" w:cs="Times New Roman"/>
          <w:b/>
          <w:color w:val="FF0000"/>
          <w:sz w:val="24"/>
          <w:szCs w:val="24"/>
        </w:rPr>
      </w:pPr>
    </w:p>
    <w:p w14:paraId="00000418">
      <w:pPr>
        <w:widowControl w:val="0"/>
        <w:spacing w:before="60" w:line="240" w:lineRule="auto"/>
        <w:rPr>
          <w:rFonts w:ascii="Times New Roman" w:hAnsi="Times New Roman" w:eastAsia="Times New Roman" w:cs="Times New Roman"/>
          <w:b/>
          <w:color w:val="FF0000"/>
          <w:sz w:val="24"/>
          <w:szCs w:val="24"/>
        </w:rPr>
      </w:pPr>
    </w:p>
    <w:p w14:paraId="00000419">
      <w:pPr>
        <w:widowControl w:val="0"/>
        <w:spacing w:before="60" w:line="240" w:lineRule="auto"/>
        <w:rPr>
          <w:rFonts w:ascii="Times New Roman" w:hAnsi="Times New Roman" w:eastAsia="Times New Roman" w:cs="Times New Roman"/>
          <w:b/>
          <w:color w:val="FF0000"/>
          <w:sz w:val="24"/>
          <w:szCs w:val="24"/>
        </w:rPr>
      </w:pPr>
    </w:p>
    <w:p w14:paraId="0000041A">
      <w:pPr>
        <w:widowControl w:val="0"/>
        <w:spacing w:before="60" w:line="240" w:lineRule="auto"/>
        <w:rPr>
          <w:rFonts w:ascii="Times New Roman" w:hAnsi="Times New Roman" w:eastAsia="Times New Roman" w:cs="Times New Roman"/>
          <w:b/>
          <w:color w:val="FF0000"/>
          <w:sz w:val="24"/>
          <w:szCs w:val="24"/>
        </w:rPr>
      </w:pPr>
    </w:p>
    <w:p w14:paraId="0000041B">
      <w:pPr>
        <w:widowControl w:val="0"/>
        <w:spacing w:before="60" w:line="240" w:lineRule="auto"/>
        <w:rPr>
          <w:rFonts w:ascii="Times New Roman" w:hAnsi="Times New Roman" w:eastAsia="Times New Roman" w:cs="Times New Roman"/>
          <w:b/>
          <w:color w:val="FF0000"/>
          <w:sz w:val="24"/>
          <w:szCs w:val="24"/>
        </w:rPr>
      </w:pPr>
    </w:p>
    <w:p w14:paraId="0000041C">
      <w:pPr>
        <w:widowControl w:val="0"/>
        <w:spacing w:before="60" w:line="240" w:lineRule="auto"/>
        <w:rPr>
          <w:rFonts w:ascii="Times New Roman" w:hAnsi="Times New Roman" w:eastAsia="Times New Roman" w:cs="Times New Roman"/>
          <w:b/>
          <w:color w:val="FF0000"/>
          <w:sz w:val="24"/>
          <w:szCs w:val="24"/>
        </w:rPr>
      </w:pPr>
    </w:p>
    <w:p w14:paraId="0000041D">
      <w:pPr>
        <w:widowControl w:val="0"/>
        <w:spacing w:before="60" w:line="240" w:lineRule="auto"/>
        <w:rPr>
          <w:rFonts w:ascii="Times New Roman" w:hAnsi="Times New Roman" w:eastAsia="Times New Roman" w:cs="Times New Roman"/>
          <w:b/>
          <w:color w:val="FF0000"/>
          <w:sz w:val="24"/>
          <w:szCs w:val="24"/>
        </w:rPr>
      </w:pPr>
    </w:p>
    <w:p w14:paraId="0000041E">
      <w:pPr>
        <w:widowControl w:val="0"/>
        <w:spacing w:before="6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Date:</w:t>
      </w:r>
    </w:p>
    <w:p w14:paraId="0000041F">
      <w:pPr>
        <w:widowControl w:val="0"/>
        <w:spacing w:before="6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EXPERIMENT: 33</w:t>
      </w:r>
    </w:p>
    <w:p w14:paraId="00000420">
      <w:pPr>
        <w:widowControl w:val="0"/>
        <w:spacing w:before="6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IMPLEMENTATION OF BIT STUFFING MECHANISM USING C</w:t>
      </w:r>
    </w:p>
    <w:p w14:paraId="00000421">
      <w:pPr>
        <w:widowControl w:val="0"/>
        <w:spacing w:before="60" w:line="240" w:lineRule="auto"/>
        <w:jc w:val="center"/>
        <w:rPr>
          <w:rFonts w:ascii="Times New Roman" w:hAnsi="Times New Roman" w:eastAsia="Times New Roman" w:cs="Times New Roman"/>
          <w:b/>
          <w:sz w:val="28"/>
          <w:szCs w:val="28"/>
        </w:rPr>
      </w:pPr>
    </w:p>
    <w:p w14:paraId="00000422">
      <w:pPr>
        <w:widowControl w:val="0"/>
        <w:spacing w:before="60" w:line="24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Aim:</w:t>
      </w:r>
      <w:r>
        <w:rPr>
          <w:rFonts w:ascii="Times New Roman" w:hAnsi="Times New Roman" w:eastAsia="Times New Roman" w:cs="Times New Roman"/>
          <w:sz w:val="28"/>
          <w:szCs w:val="28"/>
          <w:rtl w:val="0"/>
        </w:rPr>
        <w:t xml:space="preserve"> To implement Bit stuffing mechanism using C program. </w:t>
      </w:r>
    </w:p>
    <w:p w14:paraId="00000423">
      <w:pPr>
        <w:widowControl w:val="0"/>
        <w:spacing w:before="60" w:line="240" w:lineRule="auto"/>
        <w:rPr>
          <w:rFonts w:ascii="Times New Roman" w:hAnsi="Times New Roman" w:eastAsia="Times New Roman" w:cs="Times New Roman"/>
          <w:sz w:val="28"/>
          <w:szCs w:val="28"/>
        </w:rPr>
      </w:pPr>
    </w:p>
    <w:p w14:paraId="00000424">
      <w:pPr>
        <w:widowControl w:val="0"/>
        <w:spacing w:before="60" w:line="24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Bit suffering</w:t>
      </w:r>
      <w:r>
        <w:rPr>
          <w:rFonts w:ascii="Times New Roman" w:hAnsi="Times New Roman" w:eastAsia="Times New Roman" w:cs="Times New Roman"/>
          <w:sz w:val="28"/>
          <w:szCs w:val="28"/>
          <w:rtl w:val="0"/>
        </w:rPr>
        <w:t xml:space="preserve">: It is a technique used in communication systems to prevent data loss or corruption during transmission. It involves inserting one or more extra bits into a data packet to differentiate it from the control characters. Bit suffering is implemented using bitwise operators in the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14:paraId="00000425">
      <w:pPr>
        <w:widowControl w:val="0"/>
        <w:spacing w:before="60" w:line="240" w:lineRule="auto"/>
        <w:rPr>
          <w:rFonts w:ascii="Times New Roman" w:hAnsi="Times New Roman" w:eastAsia="Times New Roman" w:cs="Times New Roman"/>
          <w:sz w:val="28"/>
          <w:szCs w:val="28"/>
        </w:rPr>
      </w:pPr>
    </w:p>
    <w:p w14:paraId="00000426">
      <w:pPr>
        <w:widowControl w:val="0"/>
        <w:spacing w:before="60" w:line="240" w:lineRule="auto"/>
        <w:rPr>
          <w:rFonts w:ascii="Times New Roman" w:hAnsi="Times New Roman" w:eastAsia="Times New Roman" w:cs="Times New Roman"/>
          <w:sz w:val="28"/>
          <w:szCs w:val="28"/>
        </w:rPr>
      </w:pPr>
    </w:p>
    <w:p w14:paraId="00000427">
      <w:pPr>
        <w:widowControl w:val="0"/>
        <w:spacing w:before="6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code:</w:t>
      </w:r>
    </w:p>
    <w:p w14:paraId="00000428">
      <w:pPr>
        <w:widowControl w:val="0"/>
        <w:shd w:val="clear" w:fill="FFFFFF"/>
        <w:spacing w:before="60" w:line="240" w:lineRule="auto"/>
        <w:rPr>
          <w:rFonts w:ascii="Courier New" w:hAnsi="Courier New" w:eastAsia="Courier New" w:cs="Courier New"/>
          <w:color w:val="008000"/>
          <w:sz w:val="21"/>
          <w:szCs w:val="21"/>
        </w:rPr>
      </w:pPr>
      <w:r>
        <w:rPr>
          <w:rFonts w:ascii="Courier New" w:hAnsi="Courier New" w:eastAsia="Courier New" w:cs="Courier New"/>
          <w:color w:val="008000"/>
          <w:sz w:val="21"/>
          <w:szCs w:val="21"/>
          <w:rtl w:val="0"/>
        </w:rPr>
        <w:t>#include &lt;stdio.h&gt;</w:t>
      </w:r>
    </w:p>
    <w:p w14:paraId="00000429">
      <w:pPr>
        <w:widowControl w:val="0"/>
        <w:shd w:val="clear" w:fill="FFFFFF"/>
        <w:spacing w:before="60" w:line="240" w:lineRule="auto"/>
        <w:rPr>
          <w:rFonts w:ascii="Courier New" w:hAnsi="Courier New" w:eastAsia="Courier New" w:cs="Courier New"/>
          <w:color w:val="383A42"/>
          <w:sz w:val="21"/>
          <w:szCs w:val="21"/>
        </w:rPr>
      </w:pPr>
    </w:p>
    <w:p w14:paraId="0000042A">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267F99"/>
          <w:sz w:val="21"/>
          <w:szCs w:val="21"/>
          <w:rtl w:val="0"/>
        </w:rPr>
        <w:t>void</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bitStuffing</w:t>
      </w:r>
      <w:r>
        <w:rPr>
          <w:rFonts w:ascii="Courier New" w:hAnsi="Courier New" w:eastAsia="Courier New" w:cs="Courier New"/>
          <w:color w:val="383A42"/>
          <w:sz w:val="21"/>
          <w:szCs w:val="21"/>
          <w:rtl w:val="0"/>
        </w:rPr>
        <w:t>(</w:t>
      </w: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input</w:t>
      </w:r>
      <w:r>
        <w:rPr>
          <w:rFonts w:ascii="Courier New" w:hAnsi="Courier New" w:eastAsia="Courier New" w:cs="Courier New"/>
          <w:color w:val="383A42"/>
          <w:sz w:val="21"/>
          <w:szCs w:val="21"/>
          <w:rtl w:val="0"/>
        </w:rPr>
        <w:t xml:space="preserve">[], </w:t>
      </w: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n</w:t>
      </w:r>
      <w:r>
        <w:rPr>
          <w:rFonts w:ascii="Courier New" w:hAnsi="Courier New" w:eastAsia="Courier New" w:cs="Courier New"/>
          <w:color w:val="383A42"/>
          <w:sz w:val="21"/>
          <w:szCs w:val="21"/>
          <w:rtl w:val="0"/>
        </w:rPr>
        <w:t>) {</w:t>
      </w:r>
    </w:p>
    <w:p w14:paraId="0000042B">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output</w:t>
      </w:r>
      <w:r>
        <w:rPr>
          <w:rFonts w:ascii="Courier New" w:hAnsi="Courier New" w:eastAsia="Courier New" w:cs="Courier New"/>
          <w:color w:val="383A42"/>
          <w:sz w:val="21"/>
          <w:szCs w:val="21"/>
          <w:rtl w:val="0"/>
        </w:rPr>
        <w:t>[</w:t>
      </w:r>
      <w:r>
        <w:rPr>
          <w:rFonts w:ascii="Courier New" w:hAnsi="Courier New" w:eastAsia="Courier New" w:cs="Courier New"/>
          <w:color w:val="098658"/>
          <w:sz w:val="21"/>
          <w:szCs w:val="21"/>
          <w:rtl w:val="0"/>
        </w:rPr>
        <w:t>50</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j</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count</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w:t>
      </w:r>
    </w:p>
    <w:p w14:paraId="0000042C">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2D">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00FF"/>
          <w:sz w:val="21"/>
          <w:szCs w:val="21"/>
          <w:rtl w:val="0"/>
        </w:rPr>
        <w:t>for</w:t>
      </w:r>
      <w:r>
        <w:rPr>
          <w:rFonts w:ascii="Courier New" w:hAnsi="Courier New" w:eastAsia="Courier New" w:cs="Courier New"/>
          <w:color w:val="383A42"/>
          <w:sz w:val="21"/>
          <w:szCs w:val="21"/>
          <w:rtl w:val="0"/>
        </w:rPr>
        <w:t xml:space="preserve"> (</w:t>
      </w: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xml:space="preserve"> &lt; </w:t>
      </w:r>
      <w:r>
        <w:rPr>
          <w:rFonts w:ascii="Courier New" w:hAnsi="Courier New" w:eastAsia="Courier New" w:cs="Courier New"/>
          <w:color w:val="0070C1"/>
          <w:sz w:val="21"/>
          <w:szCs w:val="21"/>
          <w:rtl w:val="0"/>
        </w:rPr>
        <w:t>n</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w:t>
      </w:r>
    </w:p>
    <w:p w14:paraId="0000042E">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output</w:t>
      </w:r>
      <w:r>
        <w:rPr>
          <w:rFonts w:ascii="Courier New" w:hAnsi="Courier New" w:eastAsia="Courier New" w:cs="Courier New"/>
          <w:color w:val="383A42"/>
          <w:sz w:val="21"/>
          <w:szCs w:val="21"/>
          <w:rtl w:val="0"/>
        </w:rPr>
        <w:t>[</w:t>
      </w:r>
      <w:r>
        <w:rPr>
          <w:rFonts w:ascii="Courier New" w:hAnsi="Courier New" w:eastAsia="Courier New" w:cs="Courier New"/>
          <w:color w:val="0070C1"/>
          <w:sz w:val="21"/>
          <w:szCs w:val="21"/>
          <w:rtl w:val="0"/>
        </w:rPr>
        <w:t>j</w:t>
      </w:r>
      <w:r>
        <w:rPr>
          <w:rFonts w:ascii="Courier New" w:hAnsi="Courier New" w:eastAsia="Courier New" w:cs="Courier New"/>
          <w:color w:val="383A42"/>
          <w:sz w:val="21"/>
          <w:szCs w:val="21"/>
          <w:rtl w:val="0"/>
        </w:rPr>
        <w:t xml:space="preserve">++] = </w:t>
      </w:r>
      <w:r>
        <w:rPr>
          <w:rFonts w:ascii="Courier New" w:hAnsi="Courier New" w:eastAsia="Courier New" w:cs="Courier New"/>
          <w:color w:val="0070C1"/>
          <w:sz w:val="21"/>
          <w:szCs w:val="21"/>
          <w:rtl w:val="0"/>
        </w:rPr>
        <w:t>input</w:t>
      </w:r>
      <w:r>
        <w:rPr>
          <w:rFonts w:ascii="Courier New" w:hAnsi="Courier New" w:eastAsia="Courier New" w:cs="Courier New"/>
          <w:color w:val="383A42"/>
          <w:sz w:val="21"/>
          <w:szCs w:val="21"/>
          <w:rtl w:val="0"/>
        </w:rPr>
        <w:t>[</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w:t>
      </w:r>
    </w:p>
    <w:p w14:paraId="0000042F">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count</w:t>
      </w:r>
      <w:r>
        <w:rPr>
          <w:rFonts w:ascii="Courier New" w:hAnsi="Courier New" w:eastAsia="Courier New" w:cs="Courier New"/>
          <w:color w:val="383A42"/>
          <w:sz w:val="21"/>
          <w:szCs w:val="21"/>
          <w:rtl w:val="0"/>
        </w:rPr>
        <w:t xml:space="preserve"> = (</w:t>
      </w:r>
      <w:r>
        <w:rPr>
          <w:rFonts w:ascii="Courier New" w:hAnsi="Courier New" w:eastAsia="Courier New" w:cs="Courier New"/>
          <w:color w:val="0070C1"/>
          <w:sz w:val="21"/>
          <w:szCs w:val="21"/>
          <w:rtl w:val="0"/>
        </w:rPr>
        <w:t>input</w:t>
      </w:r>
      <w:r>
        <w:rPr>
          <w:rFonts w:ascii="Courier New" w:hAnsi="Courier New" w:eastAsia="Courier New" w:cs="Courier New"/>
          <w:color w:val="383A42"/>
          <w:sz w:val="21"/>
          <w:szCs w:val="21"/>
          <w:rtl w:val="0"/>
        </w:rPr>
        <w:t>[</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1</w:t>
      </w:r>
      <w:r>
        <w:rPr>
          <w:rFonts w:ascii="Courier New" w:hAnsi="Courier New" w:eastAsia="Courier New" w:cs="Courier New"/>
          <w:color w:val="383A42"/>
          <w:sz w:val="21"/>
          <w:szCs w:val="21"/>
          <w:rtl w:val="0"/>
        </w:rPr>
        <w:t xml:space="preserve">) ? </w:t>
      </w:r>
      <w:r>
        <w:rPr>
          <w:rFonts w:ascii="Courier New" w:hAnsi="Courier New" w:eastAsia="Courier New" w:cs="Courier New"/>
          <w:color w:val="0070C1"/>
          <w:sz w:val="21"/>
          <w:szCs w:val="21"/>
          <w:rtl w:val="0"/>
        </w:rPr>
        <w:t>count</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1</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w:t>
      </w:r>
    </w:p>
    <w:p w14:paraId="00000430">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31">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00FF"/>
          <w:sz w:val="21"/>
          <w:szCs w:val="21"/>
          <w:rtl w:val="0"/>
        </w:rPr>
        <w:t>if</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count</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5</w:t>
      </w:r>
      <w:r>
        <w:rPr>
          <w:rFonts w:ascii="Courier New" w:hAnsi="Courier New" w:eastAsia="Courier New" w:cs="Courier New"/>
          <w:color w:val="383A42"/>
          <w:sz w:val="21"/>
          <w:szCs w:val="21"/>
          <w:rtl w:val="0"/>
        </w:rPr>
        <w:t>) {</w:t>
      </w:r>
    </w:p>
    <w:p w14:paraId="00000432">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output</w:t>
      </w:r>
      <w:r>
        <w:rPr>
          <w:rFonts w:ascii="Courier New" w:hAnsi="Courier New" w:eastAsia="Courier New" w:cs="Courier New"/>
          <w:color w:val="383A42"/>
          <w:sz w:val="21"/>
          <w:szCs w:val="21"/>
          <w:rtl w:val="0"/>
        </w:rPr>
        <w:t>[</w:t>
      </w:r>
      <w:r>
        <w:rPr>
          <w:rFonts w:ascii="Courier New" w:hAnsi="Courier New" w:eastAsia="Courier New" w:cs="Courier New"/>
          <w:color w:val="0070C1"/>
          <w:sz w:val="21"/>
          <w:szCs w:val="21"/>
          <w:rtl w:val="0"/>
        </w:rPr>
        <w:t>j</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w:t>
      </w:r>
    </w:p>
    <w:p w14:paraId="00000433">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count</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w:t>
      </w:r>
    </w:p>
    <w:p w14:paraId="00000434">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35">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36">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37">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printf</w:t>
      </w:r>
      <w:r>
        <w:rPr>
          <w:rFonts w:ascii="Courier New" w:hAnsi="Courier New" w:eastAsia="Courier New" w:cs="Courier New"/>
          <w:color w:val="383A42"/>
          <w:sz w:val="21"/>
          <w:szCs w:val="21"/>
          <w:rtl w:val="0"/>
        </w:rPr>
        <w:t>(</w:t>
      </w:r>
      <w:r>
        <w:rPr>
          <w:rFonts w:ascii="Courier New" w:hAnsi="Courier New" w:eastAsia="Courier New" w:cs="Courier New"/>
          <w:color w:val="A31515"/>
          <w:sz w:val="21"/>
          <w:szCs w:val="21"/>
          <w:rtl w:val="0"/>
        </w:rPr>
        <w:t>"Stuffed Bit Stream: "</w:t>
      </w:r>
      <w:r>
        <w:rPr>
          <w:rFonts w:ascii="Courier New" w:hAnsi="Courier New" w:eastAsia="Courier New" w:cs="Courier New"/>
          <w:color w:val="383A42"/>
          <w:sz w:val="21"/>
          <w:szCs w:val="21"/>
          <w:rtl w:val="0"/>
        </w:rPr>
        <w:t>);</w:t>
      </w:r>
    </w:p>
    <w:p w14:paraId="00000438">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00FF"/>
          <w:sz w:val="21"/>
          <w:szCs w:val="21"/>
          <w:rtl w:val="0"/>
        </w:rPr>
        <w:t>for</w:t>
      </w:r>
      <w:r>
        <w:rPr>
          <w:rFonts w:ascii="Courier New" w:hAnsi="Courier New" w:eastAsia="Courier New" w:cs="Courier New"/>
          <w:color w:val="383A42"/>
          <w:sz w:val="21"/>
          <w:szCs w:val="21"/>
          <w:rtl w:val="0"/>
        </w:rPr>
        <w:t xml:space="preserve"> (</w:t>
      </w: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xml:space="preserve"> &lt; </w:t>
      </w:r>
      <w:r>
        <w:rPr>
          <w:rFonts w:ascii="Courier New" w:hAnsi="Courier New" w:eastAsia="Courier New" w:cs="Courier New"/>
          <w:color w:val="0070C1"/>
          <w:sz w:val="21"/>
          <w:szCs w:val="21"/>
          <w:rtl w:val="0"/>
        </w:rPr>
        <w:t>j</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w:t>
      </w:r>
    </w:p>
    <w:p w14:paraId="00000439">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printf</w:t>
      </w:r>
      <w:r>
        <w:rPr>
          <w:rFonts w:ascii="Courier New" w:hAnsi="Courier New" w:eastAsia="Courier New" w:cs="Courier New"/>
          <w:color w:val="383A42"/>
          <w:sz w:val="21"/>
          <w:szCs w:val="21"/>
          <w:rtl w:val="0"/>
        </w:rPr>
        <w:t>(</w:t>
      </w:r>
      <w:r>
        <w:rPr>
          <w:rFonts w:ascii="Courier New" w:hAnsi="Courier New" w:eastAsia="Courier New" w:cs="Courier New"/>
          <w:color w:val="A31515"/>
          <w:sz w:val="21"/>
          <w:szCs w:val="21"/>
          <w:rtl w:val="0"/>
        </w:rPr>
        <w:t>"%d"</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output</w:t>
      </w:r>
      <w:r>
        <w:rPr>
          <w:rFonts w:ascii="Courier New" w:hAnsi="Courier New" w:eastAsia="Courier New" w:cs="Courier New"/>
          <w:color w:val="383A42"/>
          <w:sz w:val="21"/>
          <w:szCs w:val="21"/>
          <w:rtl w:val="0"/>
        </w:rPr>
        <w:t>[</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w:t>
      </w:r>
    </w:p>
    <w:p w14:paraId="0000043A">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3B">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printf</w:t>
      </w:r>
      <w:r>
        <w:rPr>
          <w:rFonts w:ascii="Courier New" w:hAnsi="Courier New" w:eastAsia="Courier New" w:cs="Courier New"/>
          <w:color w:val="383A42"/>
          <w:sz w:val="21"/>
          <w:szCs w:val="21"/>
          <w:rtl w:val="0"/>
        </w:rPr>
        <w:t>(</w:t>
      </w:r>
      <w:r>
        <w:rPr>
          <w:rFonts w:ascii="Courier New" w:hAnsi="Courier New" w:eastAsia="Courier New" w:cs="Courier New"/>
          <w:color w:val="A31515"/>
          <w:sz w:val="21"/>
          <w:szCs w:val="21"/>
          <w:rtl w:val="0"/>
        </w:rPr>
        <w:t>"\n"</w:t>
      </w:r>
      <w:r>
        <w:rPr>
          <w:rFonts w:ascii="Courier New" w:hAnsi="Courier New" w:eastAsia="Courier New" w:cs="Courier New"/>
          <w:color w:val="383A42"/>
          <w:sz w:val="21"/>
          <w:szCs w:val="21"/>
          <w:rtl w:val="0"/>
        </w:rPr>
        <w:t>);</w:t>
      </w:r>
    </w:p>
    <w:p w14:paraId="0000043C">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w:t>
      </w:r>
    </w:p>
    <w:p w14:paraId="0000043D">
      <w:pPr>
        <w:widowControl w:val="0"/>
        <w:shd w:val="clear" w:fill="FFFFFF"/>
        <w:spacing w:before="60" w:line="240" w:lineRule="auto"/>
        <w:rPr>
          <w:rFonts w:ascii="Courier New" w:hAnsi="Courier New" w:eastAsia="Courier New" w:cs="Courier New"/>
          <w:color w:val="383A42"/>
          <w:sz w:val="21"/>
          <w:szCs w:val="21"/>
        </w:rPr>
      </w:pPr>
    </w:p>
    <w:p w14:paraId="0000043E">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main</w:t>
      </w:r>
      <w:r>
        <w:rPr>
          <w:rFonts w:ascii="Courier New" w:hAnsi="Courier New" w:eastAsia="Courier New" w:cs="Courier New"/>
          <w:color w:val="383A42"/>
          <w:sz w:val="21"/>
          <w:szCs w:val="21"/>
          <w:rtl w:val="0"/>
        </w:rPr>
        <w:t>() {</w:t>
      </w:r>
    </w:p>
    <w:p w14:paraId="0000043F">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input</w:t>
      </w:r>
      <w:r>
        <w:rPr>
          <w:rFonts w:ascii="Courier New" w:hAnsi="Courier New" w:eastAsia="Courier New" w:cs="Courier New"/>
          <w:color w:val="383A42"/>
          <w:sz w:val="21"/>
          <w:szCs w:val="21"/>
          <w:rtl w:val="0"/>
        </w:rPr>
        <w:t>[</w:t>
      </w:r>
      <w:r>
        <w:rPr>
          <w:rFonts w:ascii="Courier New" w:hAnsi="Courier New" w:eastAsia="Courier New" w:cs="Courier New"/>
          <w:color w:val="098658"/>
          <w:sz w:val="21"/>
          <w:szCs w:val="21"/>
          <w:rtl w:val="0"/>
        </w:rPr>
        <w:t>20</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n</w:t>
      </w:r>
      <w:r>
        <w:rPr>
          <w:rFonts w:ascii="Courier New" w:hAnsi="Courier New" w:eastAsia="Courier New" w:cs="Courier New"/>
          <w:color w:val="383A42"/>
          <w:sz w:val="21"/>
          <w:szCs w:val="21"/>
          <w:rtl w:val="0"/>
        </w:rPr>
        <w:t>;</w:t>
      </w:r>
    </w:p>
    <w:p w14:paraId="00000440">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41">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printf</w:t>
      </w:r>
      <w:r>
        <w:rPr>
          <w:rFonts w:ascii="Courier New" w:hAnsi="Courier New" w:eastAsia="Courier New" w:cs="Courier New"/>
          <w:color w:val="383A42"/>
          <w:sz w:val="21"/>
          <w:szCs w:val="21"/>
          <w:rtl w:val="0"/>
        </w:rPr>
        <w:t>(</w:t>
      </w:r>
      <w:r>
        <w:rPr>
          <w:rFonts w:ascii="Courier New" w:hAnsi="Courier New" w:eastAsia="Courier New" w:cs="Courier New"/>
          <w:color w:val="A31515"/>
          <w:sz w:val="21"/>
          <w:szCs w:val="21"/>
          <w:rtl w:val="0"/>
        </w:rPr>
        <w:t>"Enter number of bits: "</w:t>
      </w:r>
      <w:r>
        <w:rPr>
          <w:rFonts w:ascii="Courier New" w:hAnsi="Courier New" w:eastAsia="Courier New" w:cs="Courier New"/>
          <w:color w:val="383A42"/>
          <w:sz w:val="21"/>
          <w:szCs w:val="21"/>
          <w:rtl w:val="0"/>
        </w:rPr>
        <w:t>);</w:t>
      </w:r>
    </w:p>
    <w:p w14:paraId="00000442">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scanf</w:t>
      </w:r>
      <w:r>
        <w:rPr>
          <w:rFonts w:ascii="Courier New" w:hAnsi="Courier New" w:eastAsia="Courier New" w:cs="Courier New"/>
          <w:color w:val="383A42"/>
          <w:sz w:val="21"/>
          <w:szCs w:val="21"/>
          <w:rtl w:val="0"/>
        </w:rPr>
        <w:t>(</w:t>
      </w:r>
      <w:r>
        <w:rPr>
          <w:rFonts w:ascii="Courier New" w:hAnsi="Courier New" w:eastAsia="Courier New" w:cs="Courier New"/>
          <w:color w:val="A31515"/>
          <w:sz w:val="21"/>
          <w:szCs w:val="21"/>
          <w:rtl w:val="0"/>
        </w:rPr>
        <w:t>"%d"</w:t>
      </w:r>
      <w:r>
        <w:rPr>
          <w:rFonts w:ascii="Courier New" w:hAnsi="Courier New" w:eastAsia="Courier New" w:cs="Courier New"/>
          <w:color w:val="383A42"/>
          <w:sz w:val="21"/>
          <w:szCs w:val="21"/>
          <w:rtl w:val="0"/>
        </w:rPr>
        <w:t>, &amp;</w:t>
      </w:r>
      <w:r>
        <w:rPr>
          <w:rFonts w:ascii="Courier New" w:hAnsi="Courier New" w:eastAsia="Courier New" w:cs="Courier New"/>
          <w:color w:val="0070C1"/>
          <w:sz w:val="21"/>
          <w:szCs w:val="21"/>
          <w:rtl w:val="0"/>
        </w:rPr>
        <w:t>n</w:t>
      </w:r>
      <w:r>
        <w:rPr>
          <w:rFonts w:ascii="Courier New" w:hAnsi="Courier New" w:eastAsia="Courier New" w:cs="Courier New"/>
          <w:color w:val="383A42"/>
          <w:sz w:val="21"/>
          <w:szCs w:val="21"/>
          <w:rtl w:val="0"/>
        </w:rPr>
        <w:t>);</w:t>
      </w:r>
    </w:p>
    <w:p w14:paraId="00000443">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44">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printf</w:t>
      </w:r>
      <w:r>
        <w:rPr>
          <w:rFonts w:ascii="Courier New" w:hAnsi="Courier New" w:eastAsia="Courier New" w:cs="Courier New"/>
          <w:color w:val="383A42"/>
          <w:sz w:val="21"/>
          <w:szCs w:val="21"/>
          <w:rtl w:val="0"/>
        </w:rPr>
        <w:t>(</w:t>
      </w:r>
      <w:r>
        <w:rPr>
          <w:rFonts w:ascii="Courier New" w:hAnsi="Courier New" w:eastAsia="Courier New" w:cs="Courier New"/>
          <w:color w:val="A31515"/>
          <w:sz w:val="21"/>
          <w:szCs w:val="21"/>
          <w:rtl w:val="0"/>
        </w:rPr>
        <w:t>"Enter bit stream: "</w:t>
      </w:r>
      <w:r>
        <w:rPr>
          <w:rFonts w:ascii="Courier New" w:hAnsi="Courier New" w:eastAsia="Courier New" w:cs="Courier New"/>
          <w:color w:val="383A42"/>
          <w:sz w:val="21"/>
          <w:szCs w:val="21"/>
          <w:rtl w:val="0"/>
        </w:rPr>
        <w:t>);</w:t>
      </w:r>
    </w:p>
    <w:p w14:paraId="00000445">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00FF"/>
          <w:sz w:val="21"/>
          <w:szCs w:val="21"/>
          <w:rtl w:val="0"/>
        </w:rPr>
        <w:t>for</w:t>
      </w:r>
      <w:r>
        <w:rPr>
          <w:rFonts w:ascii="Courier New" w:hAnsi="Courier New" w:eastAsia="Courier New" w:cs="Courier New"/>
          <w:color w:val="383A42"/>
          <w:sz w:val="21"/>
          <w:szCs w:val="21"/>
          <w:rtl w:val="0"/>
        </w:rPr>
        <w:t xml:space="preserve"> (</w:t>
      </w:r>
      <w:r>
        <w:rPr>
          <w:rFonts w:ascii="Courier New" w:hAnsi="Courier New" w:eastAsia="Courier New" w:cs="Courier New"/>
          <w:color w:val="267F99"/>
          <w:sz w:val="21"/>
          <w:szCs w:val="21"/>
          <w:rtl w:val="0"/>
        </w:rPr>
        <w:t>int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xml:space="preserve"> =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xml:space="preserve"> &lt; </w:t>
      </w:r>
      <w:r>
        <w:rPr>
          <w:rFonts w:ascii="Courier New" w:hAnsi="Courier New" w:eastAsia="Courier New" w:cs="Courier New"/>
          <w:color w:val="0070C1"/>
          <w:sz w:val="21"/>
          <w:szCs w:val="21"/>
          <w:rtl w:val="0"/>
        </w:rPr>
        <w:t>n</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 {</w:t>
      </w:r>
    </w:p>
    <w:p w14:paraId="00000446">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scanf</w:t>
      </w:r>
      <w:r>
        <w:rPr>
          <w:rFonts w:ascii="Courier New" w:hAnsi="Courier New" w:eastAsia="Courier New" w:cs="Courier New"/>
          <w:color w:val="383A42"/>
          <w:sz w:val="21"/>
          <w:szCs w:val="21"/>
          <w:rtl w:val="0"/>
        </w:rPr>
        <w:t>(</w:t>
      </w:r>
      <w:r>
        <w:rPr>
          <w:rFonts w:ascii="Courier New" w:hAnsi="Courier New" w:eastAsia="Courier New" w:cs="Courier New"/>
          <w:color w:val="A31515"/>
          <w:sz w:val="21"/>
          <w:szCs w:val="21"/>
          <w:rtl w:val="0"/>
        </w:rPr>
        <w:t>"%d"</w:t>
      </w:r>
      <w:r>
        <w:rPr>
          <w:rFonts w:ascii="Courier New" w:hAnsi="Courier New" w:eastAsia="Courier New" w:cs="Courier New"/>
          <w:color w:val="383A42"/>
          <w:sz w:val="21"/>
          <w:szCs w:val="21"/>
          <w:rtl w:val="0"/>
        </w:rPr>
        <w:t>, input[</w:t>
      </w:r>
      <w:r>
        <w:rPr>
          <w:rFonts w:ascii="Courier New" w:hAnsi="Courier New" w:eastAsia="Courier New" w:cs="Courier New"/>
          <w:color w:val="0070C1"/>
          <w:sz w:val="21"/>
          <w:szCs w:val="21"/>
          <w:rtl w:val="0"/>
        </w:rPr>
        <w:t>i</w:t>
      </w:r>
      <w:r>
        <w:rPr>
          <w:rFonts w:ascii="Courier New" w:hAnsi="Courier New" w:eastAsia="Courier New" w:cs="Courier New"/>
          <w:color w:val="383A42"/>
          <w:sz w:val="21"/>
          <w:szCs w:val="21"/>
          <w:rtl w:val="0"/>
        </w:rPr>
        <w:t>]);</w:t>
      </w:r>
    </w:p>
    <w:p w14:paraId="00000447">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48">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p>
    <w:p w14:paraId="00000449">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bitStuffing</w:t>
      </w:r>
      <w:r>
        <w:rPr>
          <w:rFonts w:ascii="Courier New" w:hAnsi="Courier New" w:eastAsia="Courier New" w:cs="Courier New"/>
          <w:color w:val="383A42"/>
          <w:sz w:val="21"/>
          <w:szCs w:val="21"/>
          <w:rtl w:val="0"/>
        </w:rPr>
        <w:t>(</w:t>
      </w:r>
      <w:r>
        <w:rPr>
          <w:rFonts w:ascii="Courier New" w:hAnsi="Courier New" w:eastAsia="Courier New" w:cs="Courier New"/>
          <w:color w:val="0070C1"/>
          <w:sz w:val="21"/>
          <w:szCs w:val="21"/>
          <w:rtl w:val="0"/>
        </w:rPr>
        <w:t>input</w:t>
      </w:r>
      <w:r>
        <w:rPr>
          <w:rFonts w:ascii="Courier New" w:hAnsi="Courier New" w:eastAsia="Courier New" w:cs="Courier New"/>
          <w:color w:val="383A42"/>
          <w:sz w:val="21"/>
          <w:szCs w:val="21"/>
          <w:rtl w:val="0"/>
        </w:rPr>
        <w:t xml:space="preserve">, </w:t>
      </w:r>
      <w:r>
        <w:rPr>
          <w:rFonts w:ascii="Courier New" w:hAnsi="Courier New" w:eastAsia="Courier New" w:cs="Courier New"/>
          <w:color w:val="0070C1"/>
          <w:sz w:val="21"/>
          <w:szCs w:val="21"/>
          <w:rtl w:val="0"/>
        </w:rPr>
        <w:t>n</w:t>
      </w:r>
      <w:r>
        <w:rPr>
          <w:rFonts w:ascii="Courier New" w:hAnsi="Courier New" w:eastAsia="Courier New" w:cs="Courier New"/>
          <w:color w:val="383A42"/>
          <w:sz w:val="21"/>
          <w:szCs w:val="21"/>
          <w:rtl w:val="0"/>
        </w:rPr>
        <w:t>);</w:t>
      </w:r>
    </w:p>
    <w:p w14:paraId="0000044A">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 xml:space="preserve">   </w:t>
      </w:r>
      <w:r>
        <w:rPr>
          <w:rFonts w:ascii="Courier New" w:hAnsi="Courier New" w:eastAsia="Courier New" w:cs="Courier New"/>
          <w:color w:val="0000FF"/>
          <w:sz w:val="21"/>
          <w:szCs w:val="21"/>
          <w:rtl w:val="0"/>
        </w:rPr>
        <w:t>return</w:t>
      </w:r>
      <w:r>
        <w:rPr>
          <w:rFonts w:ascii="Courier New" w:hAnsi="Courier New" w:eastAsia="Courier New" w:cs="Courier New"/>
          <w:color w:val="383A42"/>
          <w:sz w:val="21"/>
          <w:szCs w:val="21"/>
          <w:rtl w:val="0"/>
        </w:rPr>
        <w:t xml:space="preserve"> </w:t>
      </w:r>
      <w:r>
        <w:rPr>
          <w:rFonts w:ascii="Courier New" w:hAnsi="Courier New" w:eastAsia="Courier New" w:cs="Courier New"/>
          <w:color w:val="098658"/>
          <w:sz w:val="21"/>
          <w:szCs w:val="21"/>
          <w:rtl w:val="0"/>
        </w:rPr>
        <w:t>0</w:t>
      </w:r>
      <w:r>
        <w:rPr>
          <w:rFonts w:ascii="Courier New" w:hAnsi="Courier New" w:eastAsia="Courier New" w:cs="Courier New"/>
          <w:color w:val="383A42"/>
          <w:sz w:val="21"/>
          <w:szCs w:val="21"/>
          <w:rtl w:val="0"/>
        </w:rPr>
        <w:t>;</w:t>
      </w:r>
    </w:p>
    <w:p w14:paraId="0000044B">
      <w:pPr>
        <w:widowControl w:val="0"/>
        <w:shd w:val="clear" w:fill="FFFFFF"/>
        <w:spacing w:before="60" w:line="240" w:lineRule="auto"/>
        <w:rPr>
          <w:rFonts w:ascii="Courier New" w:hAnsi="Courier New" w:eastAsia="Courier New" w:cs="Courier New"/>
          <w:color w:val="383A42"/>
          <w:sz w:val="21"/>
          <w:szCs w:val="21"/>
        </w:rPr>
      </w:pPr>
      <w:r>
        <w:rPr>
          <w:rFonts w:ascii="Courier New" w:hAnsi="Courier New" w:eastAsia="Courier New" w:cs="Courier New"/>
          <w:color w:val="383A42"/>
          <w:sz w:val="21"/>
          <w:szCs w:val="21"/>
          <w:rtl w:val="0"/>
        </w:rPr>
        <w:t>}</w:t>
      </w:r>
    </w:p>
    <w:p w14:paraId="0000044C">
      <w:pPr>
        <w:widowControl w:val="0"/>
        <w:spacing w:before="60" w:line="240" w:lineRule="auto"/>
        <w:rPr>
          <w:rFonts w:ascii="Times New Roman" w:hAnsi="Times New Roman" w:eastAsia="Times New Roman" w:cs="Times New Roman"/>
          <w:sz w:val="28"/>
          <w:szCs w:val="28"/>
        </w:rPr>
      </w:pPr>
    </w:p>
    <w:p w14:paraId="0000044D">
      <w:pPr>
        <w:widowControl w:val="0"/>
        <w:spacing w:before="240" w:after="240" w:line="24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OUTPUT:</w:t>
      </w:r>
    </w:p>
    <w:p w14:paraId="0000044E">
      <w:pPr>
        <w:widowControl w:val="0"/>
        <w:spacing w:before="240" w:after="240" w:line="24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 xml:space="preserve"> </w:t>
      </w:r>
    </w:p>
    <w:p w14:paraId="0000044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Enter frame size (Example: 8):12</w:t>
      </w:r>
    </w:p>
    <w:p w14:paraId="0000045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Enter the frame in the form of 0 and 1 :0 1 0 1 1 1 1 1 1 0 0 1</w:t>
      </w:r>
    </w:p>
    <w:p w14:paraId="0000045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After Bit Stuffing :01011111</w:t>
      </w:r>
      <w:r>
        <w:rPr>
          <w:rFonts w:ascii="Times New Roman" w:hAnsi="Times New Roman" w:eastAsia="Times New Roman" w:cs="Times New Roman"/>
          <w:b/>
          <w:sz w:val="24"/>
          <w:szCs w:val="24"/>
          <w:rtl w:val="0"/>
        </w:rPr>
        <w:t>0</w:t>
      </w:r>
      <w:r>
        <w:rPr>
          <w:rFonts w:ascii="Times New Roman" w:hAnsi="Times New Roman" w:eastAsia="Times New Roman" w:cs="Times New Roman"/>
          <w:sz w:val="24"/>
          <w:szCs w:val="24"/>
          <w:rtl w:val="0"/>
        </w:rPr>
        <w:t>1001</w:t>
      </w:r>
    </w:p>
    <w:p w14:paraId="00000452">
      <w:pPr>
        <w:widowControl w:val="0"/>
        <w:spacing w:before="60" w:line="240" w:lineRule="auto"/>
        <w:rPr>
          <w:rFonts w:ascii="Times New Roman" w:hAnsi="Times New Roman" w:eastAsia="Times New Roman" w:cs="Times New Roman"/>
          <w:sz w:val="28"/>
          <w:szCs w:val="28"/>
        </w:rPr>
      </w:pPr>
    </w:p>
    <w:p w14:paraId="00000453">
      <w:pPr>
        <w:widowControl w:val="0"/>
        <w:spacing w:before="60" w:line="240" w:lineRule="auto"/>
        <w:rPr>
          <w:rFonts w:ascii="Times New Roman" w:hAnsi="Times New Roman" w:eastAsia="Times New Roman" w:cs="Times New Roman"/>
          <w:sz w:val="28"/>
          <w:szCs w:val="28"/>
        </w:rPr>
      </w:pPr>
    </w:p>
    <w:p w14:paraId="00000454">
      <w:pPr>
        <w:widowControl w:val="0"/>
        <w:spacing w:before="60" w:line="240" w:lineRule="auto"/>
        <w:rPr>
          <w:rFonts w:ascii="Times New Roman" w:hAnsi="Times New Roman" w:eastAsia="Times New Roman" w:cs="Times New Roman"/>
          <w:b/>
          <w:color w:val="FF0000"/>
          <w:sz w:val="28"/>
          <w:szCs w:val="28"/>
        </w:rPr>
      </w:pPr>
      <w:r>
        <w:rPr>
          <w:rFonts w:ascii="Times New Roman" w:hAnsi="Times New Roman" w:eastAsia="Times New Roman" w:cs="Times New Roman"/>
          <w:b/>
          <w:sz w:val="28"/>
          <w:szCs w:val="28"/>
          <w:rtl w:val="0"/>
        </w:rPr>
        <w:t>Result :</w:t>
      </w:r>
      <w:r>
        <w:rPr>
          <w:rFonts w:ascii="Times New Roman" w:hAnsi="Times New Roman" w:eastAsia="Times New Roman" w:cs="Times New Roman"/>
          <w:sz w:val="28"/>
          <w:szCs w:val="28"/>
          <w:rtl w:val="0"/>
        </w:rPr>
        <w:t xml:space="preserve"> Therefore bit suffering mechanism has been successfully implemented using c program.</w:t>
      </w:r>
    </w:p>
    <w:p w14:paraId="00000455">
      <w:pPr>
        <w:widowControl w:val="0"/>
        <w:spacing w:before="60" w:line="240" w:lineRule="auto"/>
        <w:rPr>
          <w:rFonts w:ascii="Times New Roman" w:hAnsi="Times New Roman" w:eastAsia="Times New Roman" w:cs="Times New Roman"/>
          <w:b/>
          <w:color w:val="FF0000"/>
          <w:sz w:val="24"/>
          <w:szCs w:val="24"/>
        </w:rPr>
      </w:pPr>
    </w:p>
    <w:p w14:paraId="00000456">
      <w:pPr>
        <w:widowControl w:val="0"/>
        <w:spacing w:before="60" w:line="240" w:lineRule="auto"/>
        <w:rPr>
          <w:rFonts w:ascii="Times New Roman" w:hAnsi="Times New Roman" w:eastAsia="Times New Roman" w:cs="Times New Roman"/>
          <w:b/>
          <w:color w:val="FF0000"/>
          <w:sz w:val="24"/>
          <w:szCs w:val="24"/>
        </w:rPr>
      </w:pPr>
    </w:p>
    <w:p w14:paraId="00000457">
      <w:pPr>
        <w:widowControl w:val="0"/>
        <w:spacing w:before="60" w:line="240" w:lineRule="auto"/>
        <w:rPr>
          <w:rFonts w:ascii="Times New Roman" w:hAnsi="Times New Roman" w:eastAsia="Times New Roman" w:cs="Times New Roman"/>
          <w:b/>
          <w:color w:val="FF0000"/>
          <w:sz w:val="24"/>
          <w:szCs w:val="24"/>
        </w:rPr>
      </w:pPr>
    </w:p>
    <w:p w14:paraId="00000458">
      <w:pPr>
        <w:widowControl w:val="0"/>
        <w:spacing w:before="60" w:line="240" w:lineRule="auto"/>
        <w:rPr>
          <w:rFonts w:ascii="Times New Roman" w:hAnsi="Times New Roman" w:eastAsia="Times New Roman" w:cs="Times New Roman"/>
          <w:b/>
          <w:color w:val="FF0000"/>
          <w:sz w:val="24"/>
          <w:szCs w:val="24"/>
        </w:rPr>
      </w:pPr>
    </w:p>
    <w:p w14:paraId="00000459">
      <w:pPr>
        <w:widowControl w:val="0"/>
        <w:spacing w:before="60" w:line="240" w:lineRule="auto"/>
        <w:rPr>
          <w:rFonts w:ascii="Times New Roman" w:hAnsi="Times New Roman" w:eastAsia="Times New Roman" w:cs="Times New Roman"/>
          <w:b/>
          <w:color w:val="FF0000"/>
          <w:sz w:val="24"/>
          <w:szCs w:val="24"/>
        </w:rPr>
      </w:pPr>
    </w:p>
    <w:p w14:paraId="0000045A">
      <w:pPr>
        <w:widowControl w:val="0"/>
        <w:spacing w:before="60" w:line="240" w:lineRule="auto"/>
        <w:rPr>
          <w:rFonts w:ascii="Times New Roman" w:hAnsi="Times New Roman" w:eastAsia="Times New Roman" w:cs="Times New Roman"/>
          <w:b/>
          <w:color w:val="FF0000"/>
          <w:sz w:val="24"/>
          <w:szCs w:val="24"/>
        </w:rPr>
      </w:pPr>
    </w:p>
    <w:p w14:paraId="0000045B">
      <w:pPr>
        <w:widowControl w:val="0"/>
        <w:spacing w:before="60" w:line="240" w:lineRule="auto"/>
        <w:rPr>
          <w:rFonts w:ascii="Times New Roman" w:hAnsi="Times New Roman" w:eastAsia="Times New Roman" w:cs="Times New Roman"/>
          <w:b/>
          <w:color w:val="FF0000"/>
          <w:sz w:val="24"/>
          <w:szCs w:val="24"/>
        </w:rPr>
      </w:pPr>
    </w:p>
    <w:p w14:paraId="0000045C">
      <w:pPr>
        <w:widowControl w:val="0"/>
        <w:spacing w:before="60" w:line="240" w:lineRule="auto"/>
        <w:rPr>
          <w:rFonts w:ascii="Times New Roman" w:hAnsi="Times New Roman" w:eastAsia="Times New Roman" w:cs="Times New Roman"/>
          <w:b/>
          <w:color w:val="FF0000"/>
          <w:sz w:val="24"/>
          <w:szCs w:val="24"/>
        </w:rPr>
      </w:pPr>
    </w:p>
    <w:p w14:paraId="0000045D">
      <w:pPr>
        <w:widowControl w:val="0"/>
        <w:spacing w:before="60" w:line="240" w:lineRule="auto"/>
        <w:rPr>
          <w:rFonts w:ascii="Times New Roman" w:hAnsi="Times New Roman" w:eastAsia="Times New Roman" w:cs="Times New Roman"/>
          <w:b/>
          <w:color w:val="FF0000"/>
          <w:sz w:val="24"/>
          <w:szCs w:val="24"/>
        </w:rPr>
      </w:pPr>
    </w:p>
    <w:p w14:paraId="0000045E">
      <w:pPr>
        <w:widowControl w:val="0"/>
        <w:spacing w:before="60" w:line="240" w:lineRule="auto"/>
        <w:rPr>
          <w:rFonts w:ascii="Times New Roman" w:hAnsi="Times New Roman" w:eastAsia="Times New Roman" w:cs="Times New Roman"/>
          <w:b/>
          <w:color w:val="FF0000"/>
          <w:sz w:val="24"/>
          <w:szCs w:val="24"/>
        </w:rPr>
      </w:pPr>
    </w:p>
    <w:p w14:paraId="0000045F">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Date:</w:t>
      </w:r>
    </w:p>
    <w:p w14:paraId="00000460">
      <w:pPr>
        <w:widowControl w:val="0"/>
        <w:spacing w:before="234" w:line="240" w:lineRule="auto"/>
        <w:ind w:left="610"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EXPERIMENT-34</w:t>
      </w:r>
    </w:p>
    <w:p w14:paraId="00000461">
      <w:pPr>
        <w:widowControl w:val="0"/>
        <w:spacing w:before="139" w:line="360" w:lineRule="auto"/>
        <w:ind w:left="4634" w:hanging="4545"/>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 OF SERVER – CLIENT USING TCP SOCKET PROGRAMMING</w:t>
      </w:r>
    </w:p>
    <w:p w14:paraId="00000462">
      <w:pPr>
        <w:widowControl w:val="0"/>
        <w:spacing w:before="60" w:line="240" w:lineRule="auto"/>
        <w:ind w:left="87" w:firstLine="0"/>
        <w:rPr>
          <w:rFonts w:ascii="Times New Roman" w:hAnsi="Times New Roman" w:eastAsia="Times New Roman" w:cs="Times New Roman"/>
          <w:b/>
          <w:sz w:val="24"/>
          <w:szCs w:val="24"/>
        </w:rPr>
      </w:pPr>
    </w:p>
    <w:p w14:paraId="00000463">
      <w:pPr>
        <w:widowControl w:val="0"/>
        <w:spacing w:before="60" w:line="240" w:lineRule="auto"/>
        <w:ind w:left="87"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server code:</w:t>
      </w:r>
    </w:p>
    <w:p w14:paraId="0000046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&lt;stdio.h&gt;</w:t>
      </w:r>
    </w:p>
    <w:p w14:paraId="0000046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&lt;netdb.h&gt;</w:t>
      </w:r>
    </w:p>
    <w:p w14:paraId="0000046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&lt;netinet/in.h&gt;</w:t>
      </w:r>
    </w:p>
    <w:p w14:paraId="0000046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&lt;stdlib.h&gt;</w:t>
      </w:r>
    </w:p>
    <w:p w14:paraId="0000046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&lt;string.h&gt;</w:t>
      </w:r>
    </w:p>
    <w:p w14:paraId="0000046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&lt;sys/socket.h&gt;</w:t>
      </w:r>
    </w:p>
    <w:p w14:paraId="0000046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&lt;sys/types.h&gt;</w:t>
      </w:r>
    </w:p>
    <w:p w14:paraId="0000046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&lt;unistd.h&gt; // read(), write(), close()</w:t>
      </w:r>
    </w:p>
    <w:p w14:paraId="0000046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MAX 80</w:t>
      </w:r>
    </w:p>
    <w:p w14:paraId="0000046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PORT 8080</w:t>
      </w:r>
    </w:p>
    <w:p w14:paraId="0000046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SA struct sockaddr</w:t>
      </w:r>
    </w:p>
    <w:p w14:paraId="0000046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7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Function designed for chat between client and server.</w:t>
      </w:r>
    </w:p>
    <w:p w14:paraId="0000047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void func(int connfd)</w:t>
      </w:r>
    </w:p>
    <w:p w14:paraId="0000047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47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char buff[MAX];</w:t>
      </w:r>
    </w:p>
    <w:p w14:paraId="0000047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n;</w:t>
      </w:r>
    </w:p>
    <w:p w14:paraId="0000047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infinite loop for chat</w:t>
      </w:r>
    </w:p>
    <w:p w14:paraId="0000047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for (;;) {</w:t>
      </w:r>
    </w:p>
    <w:p w14:paraId="0000047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bzero(buff, MAX);</w:t>
      </w:r>
    </w:p>
    <w:p w14:paraId="0000047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7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read the message from client and copy it in buffer</w:t>
      </w:r>
    </w:p>
    <w:p w14:paraId="0000047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read(connfd, buff, sizeof(buff));</w:t>
      </w:r>
    </w:p>
    <w:p w14:paraId="0000047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print buffer which contains the client contents</w:t>
      </w:r>
    </w:p>
    <w:p w14:paraId="0000047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printf("From client: %s\t To client : ", buff);</w:t>
      </w:r>
    </w:p>
    <w:p w14:paraId="0000047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bzero(buff, MAX);</w:t>
      </w:r>
    </w:p>
    <w:p w14:paraId="0000047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n = 0;</w:t>
      </w:r>
    </w:p>
    <w:p w14:paraId="0000047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copy server message in the buffer</w:t>
      </w:r>
    </w:p>
    <w:p w14:paraId="0000048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while ((buff[n++] = getchar()) != '\n')</w:t>
      </w:r>
    </w:p>
    <w:p w14:paraId="0000048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8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8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and send that buffer to client</w:t>
      </w:r>
    </w:p>
    <w:p w14:paraId="0000048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write(connfd, buff, sizeof(buff));</w:t>
      </w:r>
    </w:p>
    <w:p w14:paraId="0000048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8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if msg contains "Exit" then server exit and chat ends.</w:t>
      </w:r>
    </w:p>
    <w:p w14:paraId="0000048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(strncmp("exit", buff, 4) == 0) {</w:t>
      </w:r>
    </w:p>
    <w:p w14:paraId="0000048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printf("Server Exit...\n");</w:t>
      </w:r>
    </w:p>
    <w:p w14:paraId="0000048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break;</w:t>
      </w:r>
    </w:p>
    <w:p w14:paraId="0000048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8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8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48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8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Driver function</w:t>
      </w:r>
    </w:p>
    <w:p w14:paraId="0000048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 main()</w:t>
      </w:r>
    </w:p>
    <w:p w14:paraId="0000049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49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sockfd, connfd, len;</w:t>
      </w:r>
    </w:p>
    <w:p w14:paraId="0000049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struct sockaddr_in servaddr, cli;</w:t>
      </w:r>
    </w:p>
    <w:p w14:paraId="0000049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9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socket create and verification</w:t>
      </w:r>
    </w:p>
    <w:p w14:paraId="0000049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sockfd = socket(AF_INET, SOCK_STREAM, 0);</w:t>
      </w:r>
    </w:p>
    <w:p w14:paraId="0000049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(sockfd == -1) {</w:t>
      </w:r>
    </w:p>
    <w:p w14:paraId="0000049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printf("socket creation failed...\n");</w:t>
      </w:r>
    </w:p>
    <w:p w14:paraId="0000049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exit(0);</w:t>
      </w:r>
    </w:p>
    <w:p w14:paraId="0000049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9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else</w:t>
      </w:r>
    </w:p>
    <w:p w14:paraId="0000049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printf("Socket successfully created..\n");</w:t>
      </w:r>
    </w:p>
    <w:p w14:paraId="0000049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bzero(servaddr, sizeof(servaddr));</w:t>
      </w:r>
    </w:p>
    <w:p w14:paraId="0000049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9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assign IP, PORT</w:t>
      </w:r>
    </w:p>
    <w:p w14:paraId="0000049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servaddr.sin_family = AF_INET;</w:t>
      </w:r>
    </w:p>
    <w:p w14:paraId="000004A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servaddr.sin_addr.s_addr = htonl(INADDR_ANY);</w:t>
      </w:r>
    </w:p>
    <w:p w14:paraId="000004A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servaddr.sin_port = htons(PORT);</w:t>
      </w:r>
    </w:p>
    <w:p w14:paraId="000004A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A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Binding newly created socket to given IP and verification</w:t>
      </w:r>
    </w:p>
    <w:p w14:paraId="000004A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((bind(sockfd, (SA*)servaddr, sizeof(servaddr))) != 0) {</w:t>
      </w:r>
    </w:p>
    <w:p w14:paraId="000004A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printf("socket bind failed...\n");</w:t>
      </w:r>
    </w:p>
    <w:p w14:paraId="000004A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exit(0);</w:t>
      </w:r>
    </w:p>
    <w:p w14:paraId="000004A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A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else</w:t>
      </w:r>
    </w:p>
    <w:p w14:paraId="000004A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printf("Socket successfully binded..\n");</w:t>
      </w:r>
    </w:p>
    <w:p w14:paraId="000004A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A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Now server is ready to listen and verification</w:t>
      </w:r>
    </w:p>
    <w:p w14:paraId="000004A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((listen(sockfd, 5)) != 0) {</w:t>
      </w:r>
    </w:p>
    <w:p w14:paraId="000004A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printf("Listen failed...\n");</w:t>
      </w:r>
    </w:p>
    <w:p w14:paraId="000004A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exit(0);</w:t>
      </w:r>
    </w:p>
    <w:p w14:paraId="000004A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B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else</w:t>
      </w:r>
    </w:p>
    <w:p w14:paraId="000004B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printf("Server listening..\n");</w:t>
      </w:r>
    </w:p>
    <w:p w14:paraId="000004B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len = sizeof(cli);</w:t>
      </w:r>
    </w:p>
    <w:p w14:paraId="000004B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B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Accept the data packet from client and verification</w:t>
      </w:r>
    </w:p>
    <w:p w14:paraId="000004B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connfd = accept(sockfd, (SA*)&amp;cli, &amp;len);</w:t>
      </w:r>
    </w:p>
    <w:p w14:paraId="000004B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(connfd &lt; 0) {</w:t>
      </w:r>
    </w:p>
    <w:p w14:paraId="000004B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printf("server accept failed...\n");</w:t>
      </w:r>
    </w:p>
    <w:p w14:paraId="000004B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exit(0);</w:t>
      </w:r>
    </w:p>
    <w:p w14:paraId="000004B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B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else</w:t>
      </w:r>
    </w:p>
    <w:p w14:paraId="000004B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printf("server accept the client...\n");</w:t>
      </w:r>
    </w:p>
    <w:p w14:paraId="000004B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B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Function for chatting between client and server</w:t>
      </w:r>
    </w:p>
    <w:p w14:paraId="000004B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func(connfd);</w:t>
      </w:r>
    </w:p>
    <w:p w14:paraId="000004B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C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After chatting close the socket</w:t>
      </w:r>
    </w:p>
    <w:p w14:paraId="000004C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close(sockfd);</w:t>
      </w:r>
    </w:p>
    <w:p w14:paraId="000004C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C3">
      <w:pPr>
        <w:widowControl w:val="0"/>
        <w:spacing w:before="240" w:after="240" w:line="240" w:lineRule="auto"/>
        <w:rPr>
          <w:rFonts w:ascii="Times New Roman" w:hAnsi="Times New Roman" w:eastAsia="Times New Roman" w:cs="Times New Roman"/>
          <w:sz w:val="24"/>
          <w:szCs w:val="24"/>
        </w:rPr>
      </w:pPr>
    </w:p>
    <w:p w14:paraId="000004C4">
      <w:pPr>
        <w:widowControl w:val="0"/>
        <w:spacing w:before="60" w:line="240" w:lineRule="auto"/>
        <w:ind w:left="87" w:firstLine="0"/>
        <w:rPr>
          <w:rFonts w:ascii="Times New Roman" w:hAnsi="Times New Roman" w:eastAsia="Times New Roman" w:cs="Times New Roman"/>
          <w:sz w:val="24"/>
          <w:szCs w:val="24"/>
        </w:rPr>
      </w:pPr>
    </w:p>
    <w:p w14:paraId="000004C5">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client code:</w:t>
      </w:r>
    </w:p>
    <w:p w14:paraId="000004C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&lt;arpa/inet.h&gt; // inet_addr()</w:t>
      </w:r>
    </w:p>
    <w:p w14:paraId="000004C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&lt;netdb.h&gt;</w:t>
      </w:r>
    </w:p>
    <w:p w14:paraId="000004C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&lt;stdio.h&gt;</w:t>
      </w:r>
    </w:p>
    <w:p w14:paraId="000004C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&lt;stdlib.h&gt;</w:t>
      </w:r>
    </w:p>
    <w:p w14:paraId="000004C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&lt;string.h&gt;</w:t>
      </w:r>
    </w:p>
    <w:p w14:paraId="000004C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&lt;strings.h&gt; // bzero()</w:t>
      </w:r>
    </w:p>
    <w:p w14:paraId="000004C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&lt;sys/socket.h&gt;</w:t>
      </w:r>
    </w:p>
    <w:p w14:paraId="000004C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&lt;unistd.h&gt; // read(), write(), close()</w:t>
      </w:r>
    </w:p>
    <w:p w14:paraId="000004C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MAX 80</w:t>
      </w:r>
    </w:p>
    <w:p w14:paraId="000004C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PORT 8080</w:t>
      </w:r>
    </w:p>
    <w:p w14:paraId="000004D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SA struct sockaddr</w:t>
      </w:r>
    </w:p>
    <w:p w14:paraId="000004D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void func(int sockfd)</w:t>
      </w:r>
    </w:p>
    <w:p w14:paraId="000004D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4D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char buff[MAX];</w:t>
      </w:r>
    </w:p>
    <w:p w14:paraId="000004D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n;</w:t>
      </w:r>
    </w:p>
    <w:p w14:paraId="000004D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for (;;) {</w:t>
      </w:r>
    </w:p>
    <w:p w14:paraId="000004D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bzero(buff, sizeof(buff));</w:t>
      </w:r>
    </w:p>
    <w:p w14:paraId="000004D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printf("Enter the string : ");</w:t>
      </w:r>
    </w:p>
    <w:p w14:paraId="000004D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n = 0;</w:t>
      </w:r>
    </w:p>
    <w:p w14:paraId="000004D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while ((buff[n++] = getchar()) != '\n')</w:t>
      </w:r>
    </w:p>
    <w:p w14:paraId="000004D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D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write(sockfd, buff, sizeof(buff));</w:t>
      </w:r>
    </w:p>
    <w:p w14:paraId="000004D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bzero(buff, sizeof(buff));</w:t>
      </w:r>
    </w:p>
    <w:p w14:paraId="000004D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read(sockfd, buff, sizeof(buff));</w:t>
      </w:r>
    </w:p>
    <w:p w14:paraId="000004D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printf("From Server : %s", buff);</w:t>
      </w:r>
    </w:p>
    <w:p w14:paraId="000004D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((strncmp(buff, "exit", 4)) == 0) {</w:t>
      </w:r>
    </w:p>
    <w:p w14:paraId="000004E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printf("Client Exit...\n");</w:t>
      </w:r>
    </w:p>
    <w:p w14:paraId="000004E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break;</w:t>
      </w:r>
    </w:p>
    <w:p w14:paraId="000004E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E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E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4E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E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 main()</w:t>
      </w:r>
    </w:p>
    <w:p w14:paraId="000004E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4E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sockfd, connfd;</w:t>
      </w:r>
    </w:p>
    <w:p w14:paraId="000004E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struct sockaddr_in servaddr, cli;</w:t>
      </w:r>
    </w:p>
    <w:p w14:paraId="000004E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E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socket create and verification</w:t>
      </w:r>
    </w:p>
    <w:p w14:paraId="000004E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sockfd = socket(AF_INET, SOCK_STREAM, 0);</w:t>
      </w:r>
    </w:p>
    <w:p w14:paraId="000004E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(sockfd == -1) {</w:t>
      </w:r>
    </w:p>
    <w:p w14:paraId="000004E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printf("socket creation failed...\n");</w:t>
      </w:r>
    </w:p>
    <w:p w14:paraId="000004E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exit(0);</w:t>
      </w:r>
    </w:p>
    <w:p w14:paraId="000004F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4F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else</w:t>
      </w:r>
    </w:p>
    <w:p w14:paraId="000004F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printf("Socket successfully created..\n");</w:t>
      </w:r>
    </w:p>
    <w:p w14:paraId="000004F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bzero(servaddr, sizeof(servaddr));</w:t>
      </w:r>
    </w:p>
    <w:p w14:paraId="000004F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F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assign IP, PORT</w:t>
      </w:r>
    </w:p>
    <w:p w14:paraId="000004F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servaddr.sin_family = AF_INET;</w:t>
      </w:r>
    </w:p>
    <w:p w14:paraId="000004F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servaddr.sin_addr.s_addr = inet_addr("127.0.0.1");</w:t>
      </w:r>
    </w:p>
    <w:p w14:paraId="000004F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servaddr.sin_port = htons(PORT);</w:t>
      </w:r>
    </w:p>
    <w:p w14:paraId="000004F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4F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connect the client socket to server socket</w:t>
      </w:r>
    </w:p>
    <w:p w14:paraId="000004F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(connect(sockfd, (SA*)servaddr, sizeof(servaddr))</w:t>
      </w:r>
    </w:p>
    <w:p w14:paraId="000004F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0) {</w:t>
      </w:r>
    </w:p>
    <w:p w14:paraId="000004F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printf("connection with the server failed...\n");</w:t>
      </w:r>
    </w:p>
    <w:p w14:paraId="000004F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exit(0);</w:t>
      </w:r>
    </w:p>
    <w:p w14:paraId="000004F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50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else</w:t>
      </w:r>
    </w:p>
    <w:p w14:paraId="0000050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printf("connected to the server..\n");</w:t>
      </w:r>
    </w:p>
    <w:p w14:paraId="0000050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50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function for chat</w:t>
      </w:r>
    </w:p>
    <w:p w14:paraId="0000050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func(sockfd);</w:t>
      </w:r>
    </w:p>
    <w:p w14:paraId="0000050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50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close the socket</w:t>
      </w:r>
    </w:p>
    <w:p w14:paraId="0000050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close(sockfd);</w:t>
      </w:r>
    </w:p>
    <w:p w14:paraId="0000050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50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Output –</w:t>
      </w:r>
      <w:r>
        <w:rPr>
          <w:rFonts w:ascii="Times New Roman" w:hAnsi="Times New Roman" w:eastAsia="Times New Roman" w:cs="Times New Roman"/>
          <w:sz w:val="24"/>
          <w:szCs w:val="24"/>
          <w:rtl w:val="0"/>
        </w:rPr>
        <w:t xml:space="preserve"> </w:t>
      </w:r>
    </w:p>
    <w:p w14:paraId="0000050A">
      <w:pPr>
        <w:widowControl w:val="0"/>
        <w:spacing w:before="240"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Server side: </w:t>
      </w:r>
    </w:p>
    <w:p w14:paraId="0000050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Socket successfully created..</w:t>
      </w:r>
    </w:p>
    <w:p w14:paraId="0000050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Socket successfully binded..</w:t>
      </w:r>
    </w:p>
    <w:p w14:paraId="0000050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Server listening..</w:t>
      </w:r>
    </w:p>
    <w:p w14:paraId="0000050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50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server accepts the client...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From client: hi</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To client : hello</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From client: exit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To client : exit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Server Exit...</w:t>
      </w:r>
    </w:p>
    <w:p w14:paraId="0000051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511">
      <w:pPr>
        <w:widowControl w:val="0"/>
        <w:spacing w:before="240"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Client side: </w:t>
      </w:r>
    </w:p>
    <w:p w14:paraId="0000051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Socket successfully created..</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connected to the server..</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Enter the string : hi</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From Server : hello</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Enter the string : exit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From Server : exit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Client Exit... </w:t>
      </w:r>
    </w:p>
    <w:p w14:paraId="00000513">
      <w:pPr>
        <w:widowControl w:val="0"/>
        <w:spacing w:before="60" w:line="240" w:lineRule="auto"/>
        <w:rPr>
          <w:rFonts w:ascii="Times New Roman" w:hAnsi="Times New Roman" w:eastAsia="Times New Roman" w:cs="Times New Roman"/>
          <w:sz w:val="24"/>
          <w:szCs w:val="24"/>
        </w:rPr>
      </w:pPr>
    </w:p>
    <w:p w14:paraId="00000514">
      <w:pPr>
        <w:widowControl w:val="0"/>
        <w:spacing w:before="60" w:line="240" w:lineRule="auto"/>
        <w:rPr>
          <w:rFonts w:ascii="Times New Roman" w:hAnsi="Times New Roman" w:eastAsia="Times New Roman" w:cs="Times New Roman"/>
          <w:sz w:val="24"/>
          <w:szCs w:val="24"/>
        </w:rPr>
      </w:pPr>
    </w:p>
    <w:p w14:paraId="00000515">
      <w:pPr>
        <w:widowControl w:val="0"/>
        <w:spacing w:before="60" w:line="240" w:lineRule="auto"/>
        <w:rPr>
          <w:rFonts w:ascii="Times New Roman" w:hAnsi="Times New Roman" w:eastAsia="Times New Roman" w:cs="Times New Roman"/>
          <w:b/>
          <w:sz w:val="24"/>
          <w:szCs w:val="24"/>
        </w:rPr>
      </w:pPr>
    </w:p>
    <w:p w14:paraId="00000516">
      <w:pPr>
        <w:widowControl w:val="0"/>
        <w:spacing w:before="60" w:line="240" w:lineRule="auto"/>
        <w:rPr>
          <w:rFonts w:ascii="Times New Roman" w:hAnsi="Times New Roman" w:eastAsia="Times New Roman" w:cs="Times New Roman"/>
          <w:b/>
          <w:sz w:val="24"/>
          <w:szCs w:val="24"/>
        </w:rPr>
      </w:pPr>
    </w:p>
    <w:p w14:paraId="00000517">
      <w:pPr>
        <w:widowControl w:val="0"/>
        <w:spacing w:before="60" w:line="240" w:lineRule="auto"/>
        <w:rPr>
          <w:rFonts w:ascii="Times New Roman" w:hAnsi="Times New Roman" w:eastAsia="Times New Roman" w:cs="Times New Roman"/>
          <w:b/>
          <w:sz w:val="24"/>
          <w:szCs w:val="24"/>
        </w:rPr>
      </w:pPr>
    </w:p>
    <w:p w14:paraId="00000518">
      <w:pPr>
        <w:widowControl w:val="0"/>
        <w:spacing w:before="60" w:line="240" w:lineRule="auto"/>
        <w:rPr>
          <w:rFonts w:ascii="Times New Roman" w:hAnsi="Times New Roman" w:eastAsia="Times New Roman" w:cs="Times New Roman"/>
          <w:b/>
          <w:sz w:val="24"/>
          <w:szCs w:val="24"/>
        </w:rPr>
      </w:pPr>
      <w:bookmarkStart w:id="1" w:name="_ifjad83esqlr" w:colFirst="0" w:colLast="0"/>
      <w:bookmarkEnd w:id="1"/>
      <w:r>
        <w:rPr>
          <w:rFonts w:ascii="Times New Roman" w:hAnsi="Times New Roman" w:eastAsia="Times New Roman" w:cs="Times New Roman"/>
          <w:b/>
          <w:sz w:val="24"/>
          <w:szCs w:val="24"/>
          <w:rtl w:val="0"/>
        </w:rPr>
        <w:t>Date:</w:t>
      </w:r>
    </w:p>
    <w:p w14:paraId="00000519">
      <w:pPr>
        <w:widowControl w:val="0"/>
        <w:spacing w:before="234" w:line="240" w:lineRule="auto"/>
        <w:ind w:left="610" w:right="642"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EXPERIMENT-35</w:t>
      </w:r>
    </w:p>
    <w:p w14:paraId="0000051A">
      <w:pPr>
        <w:widowControl w:val="0"/>
        <w:spacing w:before="139" w:line="360" w:lineRule="auto"/>
        <w:ind w:left="4634" w:hanging="4545"/>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IMPLEMENTATION OF SERVER – CLIENT USING UDP SOCKET PROGRAMMING</w:t>
      </w:r>
    </w:p>
    <w:p w14:paraId="0000051B">
      <w:pPr>
        <w:widowControl w:val="0"/>
        <w:spacing w:before="60" w:line="240" w:lineRule="auto"/>
        <w:rPr>
          <w:rFonts w:ascii="Times New Roman" w:hAnsi="Times New Roman" w:eastAsia="Times New Roman" w:cs="Times New Roman"/>
          <w:b/>
          <w:color w:val="FF0000"/>
          <w:sz w:val="24"/>
          <w:szCs w:val="24"/>
        </w:rPr>
      </w:pPr>
    </w:p>
    <w:p w14:paraId="0000051C">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server side:</w:t>
      </w:r>
    </w:p>
    <w:p w14:paraId="0000051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&lt;stdio.h&gt;</w:t>
      </w:r>
    </w:p>
    <w:p w14:paraId="0000051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&lt;stdlib.h&gt;</w:t>
      </w:r>
    </w:p>
    <w:p w14:paraId="0000051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&lt;unistd.h&gt;</w:t>
      </w:r>
    </w:p>
    <w:p w14:paraId="0000052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&lt;string.h&gt;</w:t>
      </w:r>
    </w:p>
    <w:p w14:paraId="0000052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&lt;sys/types.h&gt;</w:t>
      </w:r>
    </w:p>
    <w:p w14:paraId="0000052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&lt;sys/socket.h&gt;</w:t>
      </w:r>
    </w:p>
    <w:p w14:paraId="0000052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&lt;arpa/inet.h&gt;</w:t>
      </w:r>
    </w:p>
    <w:p w14:paraId="0000052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&lt;netinet/in.h&gt;</w:t>
      </w:r>
    </w:p>
    <w:p w14:paraId="0000052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2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PORT 8080</w:t>
      </w:r>
    </w:p>
    <w:p w14:paraId="0000052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MAXLINE 1024</w:t>
      </w:r>
    </w:p>
    <w:p w14:paraId="0000052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29">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 Driver code</w:t>
      </w:r>
    </w:p>
    <w:p w14:paraId="0000052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 main() {</w:t>
      </w:r>
    </w:p>
    <w:p w14:paraId="0000052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sockfd;</w:t>
      </w:r>
    </w:p>
    <w:p w14:paraId="0000052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char buffer[MAXLINE];</w:t>
      </w:r>
    </w:p>
    <w:p w14:paraId="0000052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char *hello = "Hello from server";</w:t>
      </w:r>
    </w:p>
    <w:p w14:paraId="0000052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struct sockaddr_in servaddr, cliaddr;</w:t>
      </w:r>
    </w:p>
    <w:p w14:paraId="0000052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30">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i/>
          <w:sz w:val="24"/>
          <w:szCs w:val="24"/>
          <w:rtl w:val="0"/>
        </w:rPr>
        <w:t>// Creating socket file descriptor</w:t>
      </w:r>
    </w:p>
    <w:p w14:paraId="0000053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 (sockfd = socket(AF_INET, SOCK_DGRAM, 0)) &lt; 0 ) {</w:t>
      </w:r>
    </w:p>
    <w:p w14:paraId="0000053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perror("socket creation failed");</w:t>
      </w:r>
    </w:p>
    <w:p w14:paraId="0000053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exit(EXIT_FAILURE);</w:t>
      </w:r>
    </w:p>
    <w:p w14:paraId="0000053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53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3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memset(servaddr, 0, sizeof(servaddr));</w:t>
      </w:r>
    </w:p>
    <w:p w14:paraId="0000053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memset(ciaddr, 0, sizeof(cliaddr));</w:t>
      </w:r>
    </w:p>
    <w:p w14:paraId="0000053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39">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i/>
          <w:sz w:val="24"/>
          <w:szCs w:val="24"/>
          <w:rtl w:val="0"/>
        </w:rPr>
        <w:t>// Filling server information</w:t>
      </w:r>
    </w:p>
    <w:p w14:paraId="0000053A">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servaddr.sin_family = AF_INET; </w:t>
      </w:r>
      <w:r>
        <w:rPr>
          <w:rFonts w:ascii="Times New Roman" w:hAnsi="Times New Roman" w:eastAsia="Times New Roman" w:cs="Times New Roman"/>
          <w:i/>
          <w:sz w:val="24"/>
          <w:szCs w:val="24"/>
          <w:rtl w:val="0"/>
        </w:rPr>
        <w:t>// IPv4</w:t>
      </w:r>
    </w:p>
    <w:p w14:paraId="0000053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servaddr.sin_addr.s_addr = INADDR_ANY;</w:t>
      </w:r>
    </w:p>
    <w:p w14:paraId="0000053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servaddr.sin_port = htons(PORT);</w:t>
      </w:r>
    </w:p>
    <w:p w14:paraId="0000053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3E">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i/>
          <w:sz w:val="24"/>
          <w:szCs w:val="24"/>
          <w:rtl w:val="0"/>
        </w:rPr>
        <w:t>// Bind the socket with the server address</w:t>
      </w:r>
    </w:p>
    <w:p w14:paraId="0000053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 bind(sockfd, (const struct sockaddr *)servaddr,</w:t>
      </w:r>
    </w:p>
    <w:p w14:paraId="0000054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sizeof(servaddr)) &lt; 0 )</w:t>
      </w:r>
    </w:p>
    <w:p w14:paraId="0000054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54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perror("bind failed");</w:t>
      </w:r>
    </w:p>
    <w:p w14:paraId="0000054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exit(EXIT_FAILURE);</w:t>
      </w:r>
    </w:p>
    <w:p w14:paraId="0000054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54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4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len, n;</w:t>
      </w:r>
    </w:p>
    <w:p w14:paraId="0000054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48">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len = sizeof(cliaddr); </w:t>
      </w:r>
      <w:r>
        <w:rPr>
          <w:rFonts w:ascii="Times New Roman" w:hAnsi="Times New Roman" w:eastAsia="Times New Roman" w:cs="Times New Roman"/>
          <w:i/>
          <w:sz w:val="24"/>
          <w:szCs w:val="24"/>
          <w:rtl w:val="0"/>
        </w:rPr>
        <w:t>//len is value/result</w:t>
      </w:r>
    </w:p>
    <w:p w14:paraId="0000054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4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n = recvfrom(sockfd, (char *)buffer, MAXLINE,</w:t>
      </w:r>
    </w:p>
    <w:p w14:paraId="0000054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MSG_WAITALL, ( struct sockaddr *) ciaddr,</w:t>
      </w:r>
    </w:p>
    <w:p w14:paraId="0000054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&amp;len);</w:t>
      </w:r>
    </w:p>
    <w:p w14:paraId="0000054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buffer[n] = '\0';</w:t>
      </w:r>
    </w:p>
    <w:p w14:paraId="0000054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printf("Client : %s\n", buffer);</w:t>
      </w:r>
    </w:p>
    <w:p w14:paraId="0000054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sendto(sockfd, (const char *)hello, strlen(hello),</w:t>
      </w:r>
    </w:p>
    <w:p w14:paraId="0000055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MSG_CONFIRM, (const struct sockaddr *) ciaddr,</w:t>
      </w:r>
    </w:p>
    <w:p w14:paraId="0000055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len);</w:t>
      </w:r>
    </w:p>
    <w:p w14:paraId="0000055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printf("Hello message sent.\n");</w:t>
      </w:r>
    </w:p>
    <w:p w14:paraId="0000055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5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return 0;</w:t>
      </w:r>
    </w:p>
    <w:p w14:paraId="0000055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556">
      <w:pPr>
        <w:widowControl w:val="0"/>
        <w:spacing w:before="6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client side:</w:t>
      </w:r>
    </w:p>
    <w:p w14:paraId="0000055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&lt;stdio.h&gt;</w:t>
      </w:r>
    </w:p>
    <w:p w14:paraId="0000055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&lt;stdlib.h&gt;</w:t>
      </w:r>
    </w:p>
    <w:p w14:paraId="0000055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&lt;unistd.h&gt;</w:t>
      </w:r>
    </w:p>
    <w:p w14:paraId="0000055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&lt;string.h&gt;</w:t>
      </w:r>
    </w:p>
    <w:p w14:paraId="0000055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&lt;sys/types.h&gt;</w:t>
      </w:r>
    </w:p>
    <w:p w14:paraId="0000055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&lt;sys/socket.h&gt;</w:t>
      </w:r>
    </w:p>
    <w:p w14:paraId="0000055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&lt;arpa/inet.h&gt;</w:t>
      </w:r>
    </w:p>
    <w:p w14:paraId="0000055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 &lt;netinet/in.h&gt;</w:t>
      </w:r>
    </w:p>
    <w:p w14:paraId="0000055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6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PORT 8080</w:t>
      </w:r>
    </w:p>
    <w:p w14:paraId="0000056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#define MAXLINE 1024</w:t>
      </w:r>
    </w:p>
    <w:p w14:paraId="0000056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63">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 Driver code</w:t>
      </w:r>
    </w:p>
    <w:p w14:paraId="0000056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 main() {</w:t>
      </w:r>
    </w:p>
    <w:p w14:paraId="0000056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sockfd;</w:t>
      </w:r>
    </w:p>
    <w:p w14:paraId="0000056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char buffer[MAXLINE];</w:t>
      </w:r>
    </w:p>
    <w:p w14:paraId="0000056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char *hello = "Hello from client";</w:t>
      </w:r>
    </w:p>
    <w:p w14:paraId="0000056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struct sockaddr_in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servaddr;</w:t>
      </w:r>
    </w:p>
    <w:p w14:paraId="0000056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6A">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i/>
          <w:sz w:val="24"/>
          <w:szCs w:val="24"/>
          <w:rtl w:val="0"/>
        </w:rPr>
        <w:t>// Creating socket file descriptor</w:t>
      </w:r>
    </w:p>
    <w:p w14:paraId="0000056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if ( (sockfd = socket(AF_INET, SOCK_DGRAM, 0)) &lt; 0 ) {</w:t>
      </w:r>
    </w:p>
    <w:p w14:paraId="0000056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perror("socket creation failed");</w:t>
      </w:r>
    </w:p>
    <w:p w14:paraId="0000056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exit(EXIT_FAILURE);</w:t>
      </w:r>
    </w:p>
    <w:p w14:paraId="0000056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t>
      </w:r>
    </w:p>
    <w:p w14:paraId="0000056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7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memset(servaddr, 0, sizeof(servaddr));</w:t>
      </w:r>
    </w:p>
    <w:p w14:paraId="0000057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72">
      <w:pPr>
        <w:widowControl w:val="0"/>
        <w:spacing w:before="240" w:after="24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i/>
          <w:sz w:val="24"/>
          <w:szCs w:val="24"/>
          <w:rtl w:val="0"/>
        </w:rPr>
        <w:t>// Filling server information</w:t>
      </w:r>
    </w:p>
    <w:p w14:paraId="0000057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servaddr.sin_family = AF_INET;</w:t>
      </w:r>
    </w:p>
    <w:p w14:paraId="0000057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servaddr.sin_port = htons(PORT);</w:t>
      </w:r>
    </w:p>
    <w:p w14:paraId="0000057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servaddr.sin_addr.s_addr = INADDR_ANY;</w:t>
      </w:r>
    </w:p>
    <w:p w14:paraId="0000057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77">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int n, len;</w:t>
      </w:r>
    </w:p>
    <w:p w14:paraId="00000578">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79">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sendto(sockfd, (const char *)hello, strlen(hello),</w:t>
      </w:r>
    </w:p>
    <w:p w14:paraId="0000057A">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MSG_CONFIRM, (const struct sockaddr *) servaddr,</w:t>
      </w:r>
    </w:p>
    <w:p w14:paraId="0000057B">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sizeof(servaddr));</w:t>
      </w:r>
    </w:p>
    <w:p w14:paraId="0000057C">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printf("Hello message sent.\n");</w:t>
      </w:r>
    </w:p>
    <w:p w14:paraId="0000057D">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7E">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n = recvfrom(sockfd, (char *)buffer, MAXLINE,</w:t>
      </w:r>
    </w:p>
    <w:p w14:paraId="0000057F">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MSG_WAITALL, (struct sockaddr *) servaddr,</w:t>
      </w:r>
    </w:p>
    <w:p w14:paraId="00000580">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&amp;len);</w:t>
      </w:r>
    </w:p>
    <w:p w14:paraId="00000581">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buffer[n] = '\0';</w:t>
      </w:r>
    </w:p>
    <w:p w14:paraId="00000582">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printf("Server : %s\n", buffer);</w:t>
      </w:r>
    </w:p>
    <w:p w14:paraId="00000583">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584">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close(sockfd);</w:t>
      </w:r>
    </w:p>
    <w:p w14:paraId="00000585">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return 0;</w:t>
      </w:r>
    </w:p>
    <w:p w14:paraId="00000586">
      <w:pPr>
        <w:widowControl w:val="0"/>
        <w:spacing w:before="240"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14:paraId="00000587">
      <w:pPr>
        <w:widowControl w:val="0"/>
        <w:spacing w:before="240"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14:paraId="00000588">
      <w:pPr>
        <w:widowControl w:val="0"/>
        <w:spacing w:before="60" w:line="240" w:lineRule="auto"/>
        <w:rPr>
          <w:rFonts w:ascii="Times New Roman" w:hAnsi="Times New Roman" w:eastAsia="Times New Roman" w:cs="Times New Roman"/>
          <w:sz w:val="24"/>
          <w:szCs w:val="24"/>
        </w:rPr>
      </w:pPr>
    </w:p>
    <w:p w14:paraId="00000589">
      <w:pPr>
        <w:widowControl w:val="0"/>
        <w:spacing w:before="60" w:line="240" w:lineRule="auto"/>
        <w:rPr>
          <w:rFonts w:ascii="Times New Roman" w:hAnsi="Times New Roman" w:eastAsia="Times New Roman" w:cs="Times New Roman"/>
          <w:b/>
          <w:color w:val="FF0000"/>
          <w:sz w:val="24"/>
          <w:szCs w:val="24"/>
        </w:rPr>
      </w:pPr>
    </w:p>
    <w:p w14:paraId="0000058A">
      <w:pPr>
        <w:widowControl w:val="0"/>
        <w:spacing w:before="60" w:line="240" w:lineRule="auto"/>
        <w:rPr>
          <w:rFonts w:ascii="Times New Roman" w:hAnsi="Times New Roman" w:eastAsia="Times New Roman" w:cs="Times New Roman"/>
          <w:b/>
          <w:color w:val="FF0000"/>
          <w:sz w:val="24"/>
          <w:szCs w:val="24"/>
        </w:rPr>
      </w:pPr>
    </w:p>
    <w:p w14:paraId="0000058B">
      <w:pPr>
        <w:widowControl w:val="0"/>
        <w:spacing w:before="60" w:line="240" w:lineRule="auto"/>
        <w:rPr>
          <w:rFonts w:ascii="Times New Roman" w:hAnsi="Times New Roman" w:eastAsia="Times New Roman" w:cs="Times New Roman"/>
          <w:b/>
          <w:color w:val="FF0000"/>
          <w:sz w:val="24"/>
          <w:szCs w:val="24"/>
        </w:rPr>
      </w:pPr>
    </w:p>
    <w:p w14:paraId="0000058C">
      <w:pPr>
        <w:widowControl w:val="0"/>
        <w:spacing w:before="60" w:line="240" w:lineRule="auto"/>
        <w:rPr>
          <w:rFonts w:ascii="Times New Roman" w:hAnsi="Times New Roman" w:eastAsia="Times New Roman" w:cs="Times New Roman"/>
          <w:b/>
          <w:color w:val="FF0000"/>
          <w:sz w:val="24"/>
          <w:szCs w:val="24"/>
        </w:rPr>
      </w:pPr>
    </w:p>
    <w:p w14:paraId="0000058D">
      <w:pPr>
        <w:widowControl w:val="0"/>
        <w:spacing w:before="60" w:line="240" w:lineRule="auto"/>
        <w:rPr>
          <w:rFonts w:ascii="Times New Roman" w:hAnsi="Times New Roman" w:eastAsia="Times New Roman" w:cs="Times New Roman"/>
          <w:b/>
          <w:color w:val="FF0000"/>
          <w:sz w:val="24"/>
          <w:szCs w:val="24"/>
        </w:rPr>
      </w:pPr>
    </w:p>
    <w:p w14:paraId="0000058E">
      <w:pPr>
        <w:widowControl w:val="0"/>
        <w:spacing w:before="60" w:line="240" w:lineRule="auto"/>
        <w:rPr>
          <w:rFonts w:ascii="Times New Roman" w:hAnsi="Times New Roman" w:eastAsia="Times New Roman" w:cs="Times New Roman"/>
          <w:b/>
          <w:color w:val="FF0000"/>
          <w:sz w:val="24"/>
          <w:szCs w:val="24"/>
        </w:rPr>
      </w:pPr>
    </w:p>
    <w:p w14:paraId="0000058F">
      <w:pPr>
        <w:widowControl w:val="0"/>
        <w:spacing w:before="60" w:line="240" w:lineRule="auto"/>
        <w:rPr>
          <w:rFonts w:ascii="Times New Roman" w:hAnsi="Times New Roman" w:eastAsia="Times New Roman" w:cs="Times New Roman"/>
          <w:b/>
          <w:color w:val="FF0000"/>
          <w:sz w:val="24"/>
          <w:szCs w:val="24"/>
        </w:rPr>
      </w:pPr>
    </w:p>
    <w:p w14:paraId="00000590">
      <w:pPr>
        <w:widowControl w:val="0"/>
        <w:spacing w:before="60" w:line="240" w:lineRule="auto"/>
        <w:rPr>
          <w:rFonts w:ascii="Times New Roman" w:hAnsi="Times New Roman" w:eastAsia="Times New Roman" w:cs="Times New Roman"/>
          <w:b/>
          <w:color w:val="FF0000"/>
          <w:sz w:val="24"/>
          <w:szCs w:val="24"/>
        </w:rPr>
      </w:pPr>
    </w:p>
    <w:p w14:paraId="00000591">
      <w:pPr>
        <w:widowControl w:val="0"/>
        <w:spacing w:before="60" w:line="240" w:lineRule="auto"/>
        <w:rPr>
          <w:rFonts w:ascii="Times New Roman" w:hAnsi="Times New Roman" w:eastAsia="Times New Roman" w:cs="Times New Roman"/>
          <w:b/>
          <w:color w:val="FF0000"/>
          <w:sz w:val="24"/>
          <w:szCs w:val="24"/>
        </w:rPr>
      </w:pPr>
    </w:p>
    <w:p w14:paraId="00000592">
      <w:pPr>
        <w:widowControl w:val="0"/>
        <w:spacing w:before="60" w:line="240" w:lineRule="auto"/>
        <w:rPr>
          <w:rFonts w:ascii="Times New Roman" w:hAnsi="Times New Roman" w:eastAsia="Times New Roman" w:cs="Times New Roman"/>
          <w:b/>
          <w:color w:val="FF0000"/>
          <w:sz w:val="24"/>
          <w:szCs w:val="24"/>
        </w:rPr>
      </w:pPr>
    </w:p>
    <w:p w14:paraId="00000593">
      <w:pPr>
        <w:widowControl w:val="0"/>
        <w:spacing w:before="60" w:line="240" w:lineRule="auto"/>
        <w:rPr>
          <w:rFonts w:ascii="Times New Roman" w:hAnsi="Times New Roman" w:eastAsia="Times New Roman" w:cs="Times New Roman"/>
          <w:b/>
          <w:color w:val="FF0000"/>
          <w:sz w:val="24"/>
          <w:szCs w:val="24"/>
        </w:rPr>
      </w:pPr>
    </w:p>
    <w:p w14:paraId="00000594">
      <w:pPr>
        <w:widowControl w:val="0"/>
        <w:spacing w:before="60" w:line="240" w:lineRule="auto"/>
        <w:rPr>
          <w:rFonts w:ascii="Times New Roman" w:hAnsi="Times New Roman" w:eastAsia="Times New Roman" w:cs="Times New Roman"/>
          <w:b/>
          <w:color w:val="FF0000"/>
          <w:sz w:val="24"/>
          <w:szCs w:val="24"/>
        </w:rPr>
      </w:pPr>
    </w:p>
    <w:p w14:paraId="00000595">
      <w:pPr>
        <w:widowControl w:val="0"/>
        <w:spacing w:before="60" w:line="240" w:lineRule="auto"/>
        <w:rPr>
          <w:rFonts w:ascii="Times New Roman" w:hAnsi="Times New Roman" w:eastAsia="Times New Roman" w:cs="Times New Roman"/>
          <w:b/>
          <w:color w:val="FF0000"/>
          <w:sz w:val="24"/>
          <w:szCs w:val="24"/>
        </w:rPr>
      </w:pPr>
    </w:p>
    <w:p w14:paraId="00000596">
      <w:pPr>
        <w:widowControl w:val="0"/>
        <w:spacing w:before="60" w:line="240" w:lineRule="auto"/>
        <w:rPr>
          <w:rFonts w:ascii="Times New Roman" w:hAnsi="Times New Roman" w:eastAsia="Times New Roman" w:cs="Times New Roman"/>
          <w:b/>
          <w:color w:val="FF0000"/>
          <w:sz w:val="24"/>
          <w:szCs w:val="24"/>
        </w:rPr>
      </w:pPr>
    </w:p>
    <w:p w14:paraId="00000597">
      <w:pPr>
        <w:widowControl w:val="0"/>
        <w:spacing w:before="60" w:line="240" w:lineRule="auto"/>
        <w:rPr>
          <w:rFonts w:ascii="Times New Roman" w:hAnsi="Times New Roman" w:eastAsia="Times New Roman" w:cs="Times New Roman"/>
          <w:b/>
          <w:color w:val="FF0000"/>
          <w:sz w:val="24"/>
          <w:szCs w:val="24"/>
        </w:rPr>
      </w:pPr>
    </w:p>
    <w:p w14:paraId="00000598">
      <w:pPr>
        <w:widowControl w:val="0"/>
        <w:spacing w:before="60" w:line="240" w:lineRule="auto"/>
        <w:rPr>
          <w:rFonts w:ascii="Times New Roman" w:hAnsi="Times New Roman" w:eastAsia="Times New Roman" w:cs="Times New Roman"/>
          <w:b/>
          <w:color w:val="FF0000"/>
          <w:sz w:val="24"/>
          <w:szCs w:val="24"/>
        </w:rPr>
      </w:pPr>
    </w:p>
    <w:p w14:paraId="00000599">
      <w:pPr>
        <w:widowControl w:val="0"/>
        <w:spacing w:before="60" w:line="240" w:lineRule="auto"/>
        <w:rPr>
          <w:rFonts w:ascii="Times New Roman" w:hAnsi="Times New Roman" w:eastAsia="Times New Roman" w:cs="Times New Roman"/>
          <w:b/>
          <w:color w:val="FF0000"/>
          <w:sz w:val="24"/>
          <w:szCs w:val="24"/>
        </w:rPr>
      </w:pPr>
    </w:p>
    <w:p w14:paraId="0000059A">
      <w:pPr>
        <w:widowControl w:val="0"/>
        <w:spacing w:before="60" w:line="240" w:lineRule="auto"/>
        <w:rPr>
          <w:rFonts w:ascii="Times New Roman" w:hAnsi="Times New Roman" w:eastAsia="Times New Roman" w:cs="Times New Roman"/>
          <w:b/>
          <w:color w:val="FF0000"/>
          <w:sz w:val="24"/>
          <w:szCs w:val="24"/>
        </w:rPr>
      </w:pPr>
    </w:p>
    <w:p w14:paraId="0000059B">
      <w:pPr>
        <w:widowControl w:val="0"/>
        <w:spacing w:before="60" w:line="240" w:lineRule="auto"/>
        <w:rPr>
          <w:rFonts w:ascii="Times New Roman" w:hAnsi="Times New Roman" w:eastAsia="Times New Roman" w:cs="Times New Roman"/>
          <w:b/>
          <w:color w:val="FF0000"/>
          <w:sz w:val="24"/>
          <w:szCs w:val="24"/>
        </w:rPr>
      </w:pPr>
    </w:p>
    <w:p w14:paraId="0000059C">
      <w:pPr>
        <w:widowControl w:val="0"/>
        <w:spacing w:before="60" w:line="240" w:lineRule="auto"/>
        <w:rPr>
          <w:rFonts w:ascii="Times New Roman" w:hAnsi="Times New Roman" w:eastAsia="Times New Roman" w:cs="Times New Roman"/>
          <w:b/>
          <w:color w:val="FF0000"/>
          <w:sz w:val="24"/>
          <w:szCs w:val="24"/>
        </w:rPr>
      </w:pPr>
    </w:p>
    <w:p w14:paraId="0000059D">
      <w:pPr>
        <w:widowControl w:val="0"/>
        <w:spacing w:before="60" w:line="240" w:lineRule="auto"/>
        <w:rPr>
          <w:rFonts w:ascii="Times New Roman" w:hAnsi="Times New Roman" w:eastAsia="Times New Roman" w:cs="Times New Roman"/>
          <w:b/>
          <w:color w:val="FF0000"/>
          <w:sz w:val="24"/>
          <w:szCs w:val="24"/>
        </w:rPr>
      </w:pPr>
    </w:p>
    <w:p w14:paraId="0000059E">
      <w:pPr>
        <w:widowControl w:val="0"/>
        <w:spacing w:before="60" w:line="240" w:lineRule="auto"/>
        <w:rPr>
          <w:rFonts w:ascii="Times New Roman" w:hAnsi="Times New Roman" w:eastAsia="Times New Roman" w:cs="Times New Roman"/>
          <w:b/>
          <w:color w:val="FF0000"/>
          <w:sz w:val="24"/>
          <w:szCs w:val="24"/>
        </w:rPr>
      </w:pPr>
    </w:p>
    <w:p w14:paraId="0000059F"/>
    <w:sectPr>
      <w:pgSz w:w="12240" w:h="15840"/>
      <w:pgMar w:top="1920" w:right="992" w:bottom="1200" w:left="992" w:header="0" w:footer="101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Cardo">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5A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5A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981" w:hanging="894"/>
      </w:pPr>
      <w:rPr>
        <w:u w:val="none"/>
      </w:rPr>
    </w:lvl>
    <w:lvl w:ilvl="1" w:tentative="0">
      <w:start w:val="0"/>
      <w:numFmt w:val="bullet"/>
      <w:lvlText w:val="•"/>
      <w:lvlJc w:val="left"/>
      <w:pPr>
        <w:ind w:left="1874" w:hanging="894"/>
      </w:pPr>
      <w:rPr>
        <w:u w:val="none"/>
      </w:rPr>
    </w:lvl>
    <w:lvl w:ilvl="2" w:tentative="0">
      <w:start w:val="0"/>
      <w:numFmt w:val="bullet"/>
      <w:lvlText w:val="•"/>
      <w:lvlJc w:val="left"/>
      <w:pPr>
        <w:ind w:left="2768" w:hanging="894"/>
      </w:pPr>
      <w:rPr>
        <w:u w:val="none"/>
      </w:rPr>
    </w:lvl>
    <w:lvl w:ilvl="3" w:tentative="0">
      <w:start w:val="0"/>
      <w:numFmt w:val="bullet"/>
      <w:lvlText w:val="•"/>
      <w:lvlJc w:val="left"/>
      <w:pPr>
        <w:ind w:left="3662" w:hanging="894"/>
      </w:pPr>
      <w:rPr>
        <w:u w:val="none"/>
      </w:rPr>
    </w:lvl>
    <w:lvl w:ilvl="4" w:tentative="0">
      <w:start w:val="0"/>
      <w:numFmt w:val="bullet"/>
      <w:lvlText w:val="•"/>
      <w:lvlJc w:val="left"/>
      <w:pPr>
        <w:ind w:left="4556" w:hanging="893"/>
      </w:pPr>
      <w:rPr>
        <w:u w:val="none"/>
      </w:rPr>
    </w:lvl>
    <w:lvl w:ilvl="5" w:tentative="0">
      <w:start w:val="0"/>
      <w:numFmt w:val="bullet"/>
      <w:lvlText w:val="•"/>
      <w:lvlJc w:val="left"/>
      <w:pPr>
        <w:ind w:left="5451" w:hanging="894"/>
      </w:pPr>
      <w:rPr>
        <w:u w:val="none"/>
      </w:rPr>
    </w:lvl>
    <w:lvl w:ilvl="6" w:tentative="0">
      <w:start w:val="0"/>
      <w:numFmt w:val="bullet"/>
      <w:lvlText w:val="•"/>
      <w:lvlJc w:val="left"/>
      <w:pPr>
        <w:ind w:left="6345" w:hanging="894"/>
      </w:pPr>
      <w:rPr>
        <w:u w:val="none"/>
      </w:rPr>
    </w:lvl>
    <w:lvl w:ilvl="7" w:tentative="0">
      <w:start w:val="0"/>
      <w:numFmt w:val="bullet"/>
      <w:lvlText w:val="•"/>
      <w:lvlJc w:val="left"/>
      <w:pPr>
        <w:ind w:left="7239" w:hanging="894"/>
      </w:pPr>
      <w:rPr>
        <w:u w:val="none"/>
      </w:rPr>
    </w:lvl>
    <w:lvl w:ilvl="8" w:tentative="0">
      <w:start w:val="0"/>
      <w:numFmt w:val="bullet"/>
      <w:lvlText w:val="•"/>
      <w:lvlJc w:val="left"/>
      <w:pPr>
        <w:ind w:left="8133" w:hanging="894"/>
      </w:pPr>
      <w:rPr>
        <w:u w:val="none"/>
      </w:rPr>
    </w:lvl>
  </w:abstractNum>
  <w:abstractNum w:abstractNumId="1">
    <w:nsid w:val="B5E306ED"/>
    <w:multiLevelType w:val="multilevel"/>
    <w:tmpl w:val="B5E306ED"/>
    <w:lvl w:ilvl="0" w:tentative="0">
      <w:start w:val="1"/>
      <w:numFmt w:val="decimal"/>
      <w:lvlText w:val="%1."/>
      <w:lvlJc w:val="left"/>
      <w:pPr>
        <w:ind w:left="88" w:hanging="721"/>
      </w:pPr>
      <w:rPr>
        <w:u w:val="none"/>
      </w:rPr>
    </w:lvl>
    <w:lvl w:ilvl="1" w:tentative="0">
      <w:start w:val="0"/>
      <w:numFmt w:val="bullet"/>
      <w:lvlText w:val="•"/>
      <w:lvlJc w:val="left"/>
      <w:pPr>
        <w:ind w:left="1064" w:hanging="720"/>
      </w:pPr>
      <w:rPr>
        <w:u w:val="none"/>
      </w:rPr>
    </w:lvl>
    <w:lvl w:ilvl="2" w:tentative="0">
      <w:start w:val="0"/>
      <w:numFmt w:val="bullet"/>
      <w:lvlText w:val="•"/>
      <w:lvlJc w:val="left"/>
      <w:pPr>
        <w:ind w:left="2048" w:hanging="720"/>
      </w:pPr>
      <w:rPr>
        <w:u w:val="none"/>
      </w:rPr>
    </w:lvl>
    <w:lvl w:ilvl="3" w:tentative="0">
      <w:start w:val="0"/>
      <w:numFmt w:val="bullet"/>
      <w:lvlText w:val="•"/>
      <w:lvlJc w:val="left"/>
      <w:pPr>
        <w:ind w:left="3032" w:hanging="721"/>
      </w:pPr>
      <w:rPr>
        <w:u w:val="none"/>
      </w:rPr>
    </w:lvl>
    <w:lvl w:ilvl="4" w:tentative="0">
      <w:start w:val="0"/>
      <w:numFmt w:val="bullet"/>
      <w:lvlText w:val="•"/>
      <w:lvlJc w:val="left"/>
      <w:pPr>
        <w:ind w:left="4016" w:hanging="721"/>
      </w:pPr>
      <w:rPr>
        <w:u w:val="none"/>
      </w:rPr>
    </w:lvl>
    <w:lvl w:ilvl="5" w:tentative="0">
      <w:start w:val="0"/>
      <w:numFmt w:val="bullet"/>
      <w:lvlText w:val="•"/>
      <w:lvlJc w:val="left"/>
      <w:pPr>
        <w:ind w:left="5001" w:hanging="721"/>
      </w:pPr>
      <w:rPr>
        <w:u w:val="none"/>
      </w:rPr>
    </w:lvl>
    <w:lvl w:ilvl="6" w:tentative="0">
      <w:start w:val="0"/>
      <w:numFmt w:val="bullet"/>
      <w:lvlText w:val="•"/>
      <w:lvlJc w:val="left"/>
      <w:pPr>
        <w:ind w:left="5985" w:hanging="721"/>
      </w:pPr>
      <w:rPr>
        <w:u w:val="none"/>
      </w:rPr>
    </w:lvl>
    <w:lvl w:ilvl="7" w:tentative="0">
      <w:start w:val="0"/>
      <w:numFmt w:val="bullet"/>
      <w:lvlText w:val="•"/>
      <w:lvlJc w:val="left"/>
      <w:pPr>
        <w:ind w:left="6969" w:hanging="721"/>
      </w:pPr>
      <w:rPr>
        <w:u w:val="none"/>
      </w:rPr>
    </w:lvl>
    <w:lvl w:ilvl="8" w:tentative="0">
      <w:start w:val="0"/>
      <w:numFmt w:val="bullet"/>
      <w:lvlText w:val="•"/>
      <w:lvlJc w:val="left"/>
      <w:pPr>
        <w:ind w:left="7953" w:hanging="721"/>
      </w:pPr>
      <w:rPr>
        <w:u w:val="none"/>
      </w:rPr>
    </w:lvl>
  </w:abstractNum>
  <w:abstractNum w:abstractNumId="2">
    <w:nsid w:val="BF205925"/>
    <w:multiLevelType w:val="multilevel"/>
    <w:tmpl w:val="BF205925"/>
    <w:lvl w:ilvl="0" w:tentative="0">
      <w:start w:val="1"/>
      <w:numFmt w:val="decimal"/>
      <w:lvlText w:val="%1."/>
      <w:lvlJc w:val="left"/>
      <w:pPr>
        <w:ind w:left="88" w:hanging="721"/>
      </w:pPr>
      <w:rPr>
        <w:u w:val="none"/>
      </w:rPr>
    </w:lvl>
    <w:lvl w:ilvl="1" w:tentative="0">
      <w:start w:val="0"/>
      <w:numFmt w:val="bullet"/>
      <w:lvlText w:val="•"/>
      <w:lvlJc w:val="left"/>
      <w:pPr>
        <w:ind w:left="1064" w:hanging="720"/>
      </w:pPr>
      <w:rPr>
        <w:u w:val="none"/>
      </w:rPr>
    </w:lvl>
    <w:lvl w:ilvl="2" w:tentative="0">
      <w:start w:val="0"/>
      <w:numFmt w:val="bullet"/>
      <w:lvlText w:val="•"/>
      <w:lvlJc w:val="left"/>
      <w:pPr>
        <w:ind w:left="2048" w:hanging="720"/>
      </w:pPr>
      <w:rPr>
        <w:u w:val="none"/>
      </w:rPr>
    </w:lvl>
    <w:lvl w:ilvl="3" w:tentative="0">
      <w:start w:val="0"/>
      <w:numFmt w:val="bullet"/>
      <w:lvlText w:val="•"/>
      <w:lvlJc w:val="left"/>
      <w:pPr>
        <w:ind w:left="3032" w:hanging="721"/>
      </w:pPr>
      <w:rPr>
        <w:u w:val="none"/>
      </w:rPr>
    </w:lvl>
    <w:lvl w:ilvl="4" w:tentative="0">
      <w:start w:val="0"/>
      <w:numFmt w:val="bullet"/>
      <w:lvlText w:val="•"/>
      <w:lvlJc w:val="left"/>
      <w:pPr>
        <w:ind w:left="4016" w:hanging="721"/>
      </w:pPr>
      <w:rPr>
        <w:u w:val="none"/>
      </w:rPr>
    </w:lvl>
    <w:lvl w:ilvl="5" w:tentative="0">
      <w:start w:val="0"/>
      <w:numFmt w:val="bullet"/>
      <w:lvlText w:val="•"/>
      <w:lvlJc w:val="left"/>
      <w:pPr>
        <w:ind w:left="5001" w:hanging="721"/>
      </w:pPr>
      <w:rPr>
        <w:u w:val="none"/>
      </w:rPr>
    </w:lvl>
    <w:lvl w:ilvl="6" w:tentative="0">
      <w:start w:val="0"/>
      <w:numFmt w:val="bullet"/>
      <w:lvlText w:val="•"/>
      <w:lvlJc w:val="left"/>
      <w:pPr>
        <w:ind w:left="5985" w:hanging="721"/>
      </w:pPr>
      <w:rPr>
        <w:u w:val="none"/>
      </w:rPr>
    </w:lvl>
    <w:lvl w:ilvl="7" w:tentative="0">
      <w:start w:val="0"/>
      <w:numFmt w:val="bullet"/>
      <w:lvlText w:val="•"/>
      <w:lvlJc w:val="left"/>
      <w:pPr>
        <w:ind w:left="6969" w:hanging="721"/>
      </w:pPr>
      <w:rPr>
        <w:u w:val="none"/>
      </w:rPr>
    </w:lvl>
    <w:lvl w:ilvl="8" w:tentative="0">
      <w:start w:val="0"/>
      <w:numFmt w:val="bullet"/>
      <w:lvlText w:val="•"/>
      <w:lvlJc w:val="left"/>
      <w:pPr>
        <w:ind w:left="7953" w:hanging="721"/>
      </w:pPr>
      <w:rPr>
        <w:u w:val="none"/>
      </w:rPr>
    </w:lvl>
  </w:abstractNum>
  <w:abstractNum w:abstractNumId="3">
    <w:nsid w:val="C8879AEF"/>
    <w:multiLevelType w:val="multilevel"/>
    <w:tmpl w:val="C8879AEF"/>
    <w:lvl w:ilvl="0" w:tentative="0">
      <w:start w:val="1"/>
      <w:numFmt w:val="decimal"/>
      <w:lvlText w:val="%1."/>
      <w:lvlJc w:val="left"/>
      <w:pPr>
        <w:ind w:left="1168" w:hanging="360"/>
      </w:pPr>
      <w:rPr>
        <w:u w:val="none"/>
      </w:rPr>
    </w:lvl>
    <w:lvl w:ilvl="1" w:tentative="0">
      <w:start w:val="0"/>
      <w:numFmt w:val="bullet"/>
      <w:lvlText w:val="•"/>
      <w:lvlJc w:val="left"/>
      <w:pPr>
        <w:ind w:left="2036" w:hanging="360"/>
      </w:pPr>
      <w:rPr>
        <w:u w:val="none"/>
      </w:rPr>
    </w:lvl>
    <w:lvl w:ilvl="2" w:tentative="0">
      <w:start w:val="0"/>
      <w:numFmt w:val="bullet"/>
      <w:lvlText w:val="•"/>
      <w:lvlJc w:val="left"/>
      <w:pPr>
        <w:ind w:left="2912" w:hanging="360"/>
      </w:pPr>
      <w:rPr>
        <w:u w:val="none"/>
      </w:rPr>
    </w:lvl>
    <w:lvl w:ilvl="3" w:tentative="0">
      <w:start w:val="0"/>
      <w:numFmt w:val="bullet"/>
      <w:lvlText w:val="•"/>
      <w:lvlJc w:val="left"/>
      <w:pPr>
        <w:ind w:left="3788" w:hanging="360"/>
      </w:pPr>
      <w:rPr>
        <w:u w:val="none"/>
      </w:rPr>
    </w:lvl>
    <w:lvl w:ilvl="4" w:tentative="0">
      <w:start w:val="0"/>
      <w:numFmt w:val="bullet"/>
      <w:lvlText w:val="•"/>
      <w:lvlJc w:val="left"/>
      <w:pPr>
        <w:ind w:left="4664" w:hanging="360"/>
      </w:pPr>
      <w:rPr>
        <w:u w:val="none"/>
      </w:rPr>
    </w:lvl>
    <w:lvl w:ilvl="5" w:tentative="0">
      <w:start w:val="0"/>
      <w:numFmt w:val="bullet"/>
      <w:lvlText w:val="•"/>
      <w:lvlJc w:val="left"/>
      <w:pPr>
        <w:ind w:left="5541" w:hanging="360"/>
      </w:pPr>
      <w:rPr>
        <w:u w:val="none"/>
      </w:rPr>
    </w:lvl>
    <w:lvl w:ilvl="6" w:tentative="0">
      <w:start w:val="0"/>
      <w:numFmt w:val="bullet"/>
      <w:lvlText w:val="•"/>
      <w:lvlJc w:val="left"/>
      <w:pPr>
        <w:ind w:left="6417" w:hanging="360"/>
      </w:pPr>
      <w:rPr>
        <w:u w:val="none"/>
      </w:rPr>
    </w:lvl>
    <w:lvl w:ilvl="7" w:tentative="0">
      <w:start w:val="0"/>
      <w:numFmt w:val="bullet"/>
      <w:lvlText w:val="•"/>
      <w:lvlJc w:val="left"/>
      <w:pPr>
        <w:ind w:left="7293" w:hanging="360"/>
      </w:pPr>
      <w:rPr>
        <w:u w:val="none"/>
      </w:rPr>
    </w:lvl>
    <w:lvl w:ilvl="8" w:tentative="0">
      <w:start w:val="0"/>
      <w:numFmt w:val="bullet"/>
      <w:lvlText w:val="•"/>
      <w:lvlJc w:val="left"/>
      <w:pPr>
        <w:ind w:left="8169" w:hanging="360"/>
      </w:pPr>
      <w:rPr>
        <w:u w:val="none"/>
      </w:rPr>
    </w:lvl>
  </w:abstractNum>
  <w:abstractNum w:abstractNumId="4">
    <w:nsid w:val="CF092B84"/>
    <w:multiLevelType w:val="multilevel"/>
    <w:tmpl w:val="CF092B84"/>
    <w:lvl w:ilvl="0" w:tentative="0">
      <w:start w:val="1"/>
      <w:numFmt w:val="decimal"/>
      <w:lvlText w:val="%1."/>
      <w:lvlJc w:val="left"/>
      <w:pPr>
        <w:ind w:left="412" w:hanging="293"/>
      </w:pPr>
      <w:rPr>
        <w:u w:val="none"/>
      </w:rPr>
    </w:lvl>
    <w:lvl w:ilvl="1" w:tentative="0">
      <w:start w:val="0"/>
      <w:numFmt w:val="bullet"/>
      <w:lvlText w:val="●"/>
      <w:lvlJc w:val="left"/>
      <w:pPr>
        <w:ind w:left="981" w:hanging="341"/>
      </w:pPr>
      <w:rPr>
        <w:u w:val="none"/>
      </w:rPr>
    </w:lvl>
    <w:lvl w:ilvl="2" w:tentative="0">
      <w:start w:val="0"/>
      <w:numFmt w:val="bullet"/>
      <w:lvlText w:val="•"/>
      <w:lvlJc w:val="left"/>
      <w:pPr>
        <w:ind w:left="1973" w:hanging="340"/>
      </w:pPr>
      <w:rPr>
        <w:u w:val="none"/>
      </w:rPr>
    </w:lvl>
    <w:lvl w:ilvl="3" w:tentative="0">
      <w:start w:val="0"/>
      <w:numFmt w:val="bullet"/>
      <w:lvlText w:val="•"/>
      <w:lvlJc w:val="left"/>
      <w:pPr>
        <w:ind w:left="2967" w:hanging="341"/>
      </w:pPr>
      <w:rPr>
        <w:u w:val="none"/>
      </w:rPr>
    </w:lvl>
    <w:lvl w:ilvl="4" w:tentative="0">
      <w:start w:val="0"/>
      <w:numFmt w:val="bullet"/>
      <w:lvlText w:val="•"/>
      <w:lvlJc w:val="left"/>
      <w:pPr>
        <w:ind w:left="3960" w:hanging="341"/>
      </w:pPr>
      <w:rPr>
        <w:u w:val="none"/>
      </w:rPr>
    </w:lvl>
    <w:lvl w:ilvl="5" w:tentative="0">
      <w:start w:val="0"/>
      <w:numFmt w:val="bullet"/>
      <w:lvlText w:val="•"/>
      <w:lvlJc w:val="left"/>
      <w:pPr>
        <w:ind w:left="4954" w:hanging="341"/>
      </w:pPr>
      <w:rPr>
        <w:u w:val="none"/>
      </w:rPr>
    </w:lvl>
    <w:lvl w:ilvl="6" w:tentative="0">
      <w:start w:val="0"/>
      <w:numFmt w:val="bullet"/>
      <w:lvlText w:val="•"/>
      <w:lvlJc w:val="left"/>
      <w:pPr>
        <w:ind w:left="5948" w:hanging="341"/>
      </w:pPr>
      <w:rPr>
        <w:u w:val="none"/>
      </w:rPr>
    </w:lvl>
    <w:lvl w:ilvl="7" w:tentative="0">
      <w:start w:val="0"/>
      <w:numFmt w:val="bullet"/>
      <w:lvlText w:val="•"/>
      <w:lvlJc w:val="left"/>
      <w:pPr>
        <w:ind w:left="6941" w:hanging="341"/>
      </w:pPr>
      <w:rPr>
        <w:u w:val="none"/>
      </w:rPr>
    </w:lvl>
    <w:lvl w:ilvl="8" w:tentative="0">
      <w:start w:val="0"/>
      <w:numFmt w:val="bullet"/>
      <w:lvlText w:val="•"/>
      <w:lvlJc w:val="left"/>
      <w:pPr>
        <w:ind w:left="7935" w:hanging="341"/>
      </w:pPr>
      <w:rPr>
        <w:u w:val="none"/>
      </w:rPr>
    </w:lvl>
  </w:abstractNum>
  <w:abstractNum w:abstractNumId="5">
    <w:nsid w:val="DCBA6B53"/>
    <w:multiLevelType w:val="multilevel"/>
    <w:tmpl w:val="DCBA6B53"/>
    <w:lvl w:ilvl="0" w:tentative="0">
      <w:start w:val="1"/>
      <w:numFmt w:val="decimal"/>
      <w:lvlText w:val="%1."/>
      <w:lvlJc w:val="left"/>
      <w:pPr>
        <w:ind w:left="1168" w:hanging="360"/>
      </w:pPr>
      <w:rPr>
        <w:u w:val="none"/>
      </w:rPr>
    </w:lvl>
    <w:lvl w:ilvl="1" w:tentative="0">
      <w:start w:val="0"/>
      <w:numFmt w:val="bullet"/>
      <w:lvlText w:val="•"/>
      <w:lvlJc w:val="left"/>
      <w:pPr>
        <w:ind w:left="2036" w:hanging="360"/>
      </w:pPr>
      <w:rPr>
        <w:u w:val="none"/>
      </w:rPr>
    </w:lvl>
    <w:lvl w:ilvl="2" w:tentative="0">
      <w:start w:val="0"/>
      <w:numFmt w:val="bullet"/>
      <w:lvlText w:val="•"/>
      <w:lvlJc w:val="left"/>
      <w:pPr>
        <w:ind w:left="2912" w:hanging="360"/>
      </w:pPr>
      <w:rPr>
        <w:u w:val="none"/>
      </w:rPr>
    </w:lvl>
    <w:lvl w:ilvl="3" w:tentative="0">
      <w:start w:val="0"/>
      <w:numFmt w:val="bullet"/>
      <w:lvlText w:val="•"/>
      <w:lvlJc w:val="left"/>
      <w:pPr>
        <w:ind w:left="3788" w:hanging="360"/>
      </w:pPr>
      <w:rPr>
        <w:u w:val="none"/>
      </w:rPr>
    </w:lvl>
    <w:lvl w:ilvl="4" w:tentative="0">
      <w:start w:val="0"/>
      <w:numFmt w:val="bullet"/>
      <w:lvlText w:val="•"/>
      <w:lvlJc w:val="left"/>
      <w:pPr>
        <w:ind w:left="4664" w:hanging="360"/>
      </w:pPr>
      <w:rPr>
        <w:u w:val="none"/>
      </w:rPr>
    </w:lvl>
    <w:lvl w:ilvl="5" w:tentative="0">
      <w:start w:val="0"/>
      <w:numFmt w:val="bullet"/>
      <w:lvlText w:val="•"/>
      <w:lvlJc w:val="left"/>
      <w:pPr>
        <w:ind w:left="5541" w:hanging="360"/>
      </w:pPr>
      <w:rPr>
        <w:u w:val="none"/>
      </w:rPr>
    </w:lvl>
    <w:lvl w:ilvl="6" w:tentative="0">
      <w:start w:val="0"/>
      <w:numFmt w:val="bullet"/>
      <w:lvlText w:val="•"/>
      <w:lvlJc w:val="left"/>
      <w:pPr>
        <w:ind w:left="6417" w:hanging="360"/>
      </w:pPr>
      <w:rPr>
        <w:u w:val="none"/>
      </w:rPr>
    </w:lvl>
    <w:lvl w:ilvl="7" w:tentative="0">
      <w:start w:val="0"/>
      <w:numFmt w:val="bullet"/>
      <w:lvlText w:val="•"/>
      <w:lvlJc w:val="left"/>
      <w:pPr>
        <w:ind w:left="7293" w:hanging="360"/>
      </w:pPr>
      <w:rPr>
        <w:u w:val="none"/>
      </w:rPr>
    </w:lvl>
    <w:lvl w:ilvl="8" w:tentative="0">
      <w:start w:val="0"/>
      <w:numFmt w:val="bullet"/>
      <w:lvlText w:val="•"/>
      <w:lvlJc w:val="left"/>
      <w:pPr>
        <w:ind w:left="8169" w:hanging="360"/>
      </w:pPr>
      <w:rPr>
        <w:u w:val="none"/>
      </w:rPr>
    </w:lvl>
  </w:abstractNum>
  <w:abstractNum w:abstractNumId="6">
    <w:nsid w:val="F4B5D9F5"/>
    <w:multiLevelType w:val="multilevel"/>
    <w:tmpl w:val="F4B5D9F5"/>
    <w:lvl w:ilvl="0" w:tentative="0">
      <w:start w:val="1"/>
      <w:numFmt w:val="decimal"/>
      <w:lvlText w:val="%1."/>
      <w:lvlJc w:val="left"/>
      <w:pPr>
        <w:ind w:left="1168" w:hanging="360"/>
      </w:pPr>
      <w:rPr>
        <w:u w:val="none"/>
      </w:rPr>
    </w:lvl>
    <w:lvl w:ilvl="1" w:tentative="0">
      <w:start w:val="0"/>
      <w:numFmt w:val="bullet"/>
      <w:lvlText w:val="•"/>
      <w:lvlJc w:val="left"/>
      <w:pPr>
        <w:ind w:left="2036" w:hanging="360"/>
      </w:pPr>
      <w:rPr>
        <w:u w:val="none"/>
      </w:rPr>
    </w:lvl>
    <w:lvl w:ilvl="2" w:tentative="0">
      <w:start w:val="0"/>
      <w:numFmt w:val="bullet"/>
      <w:lvlText w:val="•"/>
      <w:lvlJc w:val="left"/>
      <w:pPr>
        <w:ind w:left="2912" w:hanging="360"/>
      </w:pPr>
      <w:rPr>
        <w:u w:val="none"/>
      </w:rPr>
    </w:lvl>
    <w:lvl w:ilvl="3" w:tentative="0">
      <w:start w:val="0"/>
      <w:numFmt w:val="bullet"/>
      <w:lvlText w:val="•"/>
      <w:lvlJc w:val="left"/>
      <w:pPr>
        <w:ind w:left="3788" w:hanging="360"/>
      </w:pPr>
      <w:rPr>
        <w:u w:val="none"/>
      </w:rPr>
    </w:lvl>
    <w:lvl w:ilvl="4" w:tentative="0">
      <w:start w:val="0"/>
      <w:numFmt w:val="bullet"/>
      <w:lvlText w:val="•"/>
      <w:lvlJc w:val="left"/>
      <w:pPr>
        <w:ind w:left="4664" w:hanging="360"/>
      </w:pPr>
      <w:rPr>
        <w:u w:val="none"/>
      </w:rPr>
    </w:lvl>
    <w:lvl w:ilvl="5" w:tentative="0">
      <w:start w:val="0"/>
      <w:numFmt w:val="bullet"/>
      <w:lvlText w:val="•"/>
      <w:lvlJc w:val="left"/>
      <w:pPr>
        <w:ind w:left="5541" w:hanging="360"/>
      </w:pPr>
      <w:rPr>
        <w:u w:val="none"/>
      </w:rPr>
    </w:lvl>
    <w:lvl w:ilvl="6" w:tentative="0">
      <w:start w:val="0"/>
      <w:numFmt w:val="bullet"/>
      <w:lvlText w:val="•"/>
      <w:lvlJc w:val="left"/>
      <w:pPr>
        <w:ind w:left="6417" w:hanging="360"/>
      </w:pPr>
      <w:rPr>
        <w:u w:val="none"/>
      </w:rPr>
    </w:lvl>
    <w:lvl w:ilvl="7" w:tentative="0">
      <w:start w:val="0"/>
      <w:numFmt w:val="bullet"/>
      <w:lvlText w:val="•"/>
      <w:lvlJc w:val="left"/>
      <w:pPr>
        <w:ind w:left="7293" w:hanging="360"/>
      </w:pPr>
      <w:rPr>
        <w:u w:val="none"/>
      </w:rPr>
    </w:lvl>
    <w:lvl w:ilvl="8" w:tentative="0">
      <w:start w:val="0"/>
      <w:numFmt w:val="bullet"/>
      <w:lvlText w:val="•"/>
      <w:lvlJc w:val="left"/>
      <w:pPr>
        <w:ind w:left="8169" w:hanging="360"/>
      </w:pPr>
      <w:rPr>
        <w:u w:val="none"/>
      </w:rPr>
    </w:lvl>
  </w:abstractNum>
  <w:abstractNum w:abstractNumId="7">
    <w:nsid w:val="0053208E"/>
    <w:multiLevelType w:val="multilevel"/>
    <w:tmpl w:val="0053208E"/>
    <w:lvl w:ilvl="0" w:tentative="0">
      <w:start w:val="0"/>
      <w:numFmt w:val="bullet"/>
      <w:lvlText w:val="●"/>
      <w:lvlJc w:val="left"/>
      <w:pPr>
        <w:ind w:left="1528" w:hanging="360"/>
      </w:pPr>
      <w:rPr>
        <w:u w:val="none"/>
      </w:rPr>
    </w:lvl>
    <w:lvl w:ilvl="1" w:tentative="0">
      <w:start w:val="0"/>
      <w:numFmt w:val="bullet"/>
      <w:lvlText w:val="•"/>
      <w:lvlJc w:val="left"/>
      <w:pPr>
        <w:ind w:left="2360" w:hanging="360"/>
      </w:pPr>
      <w:rPr>
        <w:u w:val="none"/>
      </w:rPr>
    </w:lvl>
    <w:lvl w:ilvl="2" w:tentative="0">
      <w:start w:val="0"/>
      <w:numFmt w:val="bullet"/>
      <w:lvlText w:val="•"/>
      <w:lvlJc w:val="left"/>
      <w:pPr>
        <w:ind w:left="3200" w:hanging="360"/>
      </w:pPr>
      <w:rPr>
        <w:u w:val="none"/>
      </w:rPr>
    </w:lvl>
    <w:lvl w:ilvl="3" w:tentative="0">
      <w:start w:val="0"/>
      <w:numFmt w:val="bullet"/>
      <w:lvlText w:val="•"/>
      <w:lvlJc w:val="left"/>
      <w:pPr>
        <w:ind w:left="4040" w:hanging="360"/>
      </w:pPr>
      <w:rPr>
        <w:u w:val="none"/>
      </w:rPr>
    </w:lvl>
    <w:lvl w:ilvl="4" w:tentative="0">
      <w:start w:val="0"/>
      <w:numFmt w:val="bullet"/>
      <w:lvlText w:val="•"/>
      <w:lvlJc w:val="left"/>
      <w:pPr>
        <w:ind w:left="4880" w:hanging="360"/>
      </w:pPr>
      <w:rPr>
        <w:u w:val="none"/>
      </w:rPr>
    </w:lvl>
    <w:lvl w:ilvl="5" w:tentative="0">
      <w:start w:val="0"/>
      <w:numFmt w:val="bullet"/>
      <w:lvlText w:val="•"/>
      <w:lvlJc w:val="left"/>
      <w:pPr>
        <w:ind w:left="5721" w:hanging="360"/>
      </w:pPr>
      <w:rPr>
        <w:u w:val="none"/>
      </w:rPr>
    </w:lvl>
    <w:lvl w:ilvl="6" w:tentative="0">
      <w:start w:val="0"/>
      <w:numFmt w:val="bullet"/>
      <w:lvlText w:val="•"/>
      <w:lvlJc w:val="left"/>
      <w:pPr>
        <w:ind w:left="6561" w:hanging="360"/>
      </w:pPr>
      <w:rPr>
        <w:u w:val="none"/>
      </w:rPr>
    </w:lvl>
    <w:lvl w:ilvl="7" w:tentative="0">
      <w:start w:val="0"/>
      <w:numFmt w:val="bullet"/>
      <w:lvlText w:val="•"/>
      <w:lvlJc w:val="left"/>
      <w:pPr>
        <w:ind w:left="7401" w:hanging="360"/>
      </w:pPr>
      <w:rPr>
        <w:u w:val="none"/>
      </w:rPr>
    </w:lvl>
    <w:lvl w:ilvl="8" w:tentative="0">
      <w:start w:val="0"/>
      <w:numFmt w:val="bullet"/>
      <w:lvlText w:val="•"/>
      <w:lvlJc w:val="left"/>
      <w:pPr>
        <w:ind w:left="8241" w:hanging="360"/>
      </w:pPr>
      <w:rPr>
        <w:u w:val="none"/>
      </w:rPr>
    </w:lvl>
  </w:abstractNum>
  <w:abstractNum w:abstractNumId="8">
    <w:nsid w:val="0248C179"/>
    <w:multiLevelType w:val="multilevel"/>
    <w:tmpl w:val="0248C179"/>
    <w:lvl w:ilvl="0" w:tentative="0">
      <w:start w:val="1"/>
      <w:numFmt w:val="decimal"/>
      <w:lvlText w:val="%1."/>
      <w:lvlJc w:val="left"/>
      <w:pPr>
        <w:ind w:left="88" w:hanging="721"/>
      </w:pPr>
      <w:rPr>
        <w:u w:val="none"/>
      </w:rPr>
    </w:lvl>
    <w:lvl w:ilvl="1" w:tentative="0">
      <w:start w:val="0"/>
      <w:numFmt w:val="bullet"/>
      <w:lvlText w:val="•"/>
      <w:lvlJc w:val="left"/>
      <w:pPr>
        <w:ind w:left="1064" w:hanging="720"/>
      </w:pPr>
      <w:rPr>
        <w:u w:val="none"/>
      </w:rPr>
    </w:lvl>
    <w:lvl w:ilvl="2" w:tentative="0">
      <w:start w:val="0"/>
      <w:numFmt w:val="bullet"/>
      <w:lvlText w:val="•"/>
      <w:lvlJc w:val="left"/>
      <w:pPr>
        <w:ind w:left="2048" w:hanging="720"/>
      </w:pPr>
      <w:rPr>
        <w:u w:val="none"/>
      </w:rPr>
    </w:lvl>
    <w:lvl w:ilvl="3" w:tentative="0">
      <w:start w:val="0"/>
      <w:numFmt w:val="bullet"/>
      <w:lvlText w:val="•"/>
      <w:lvlJc w:val="left"/>
      <w:pPr>
        <w:ind w:left="3032" w:hanging="721"/>
      </w:pPr>
      <w:rPr>
        <w:u w:val="none"/>
      </w:rPr>
    </w:lvl>
    <w:lvl w:ilvl="4" w:tentative="0">
      <w:start w:val="0"/>
      <w:numFmt w:val="bullet"/>
      <w:lvlText w:val="•"/>
      <w:lvlJc w:val="left"/>
      <w:pPr>
        <w:ind w:left="4016" w:hanging="721"/>
      </w:pPr>
      <w:rPr>
        <w:u w:val="none"/>
      </w:rPr>
    </w:lvl>
    <w:lvl w:ilvl="5" w:tentative="0">
      <w:start w:val="0"/>
      <w:numFmt w:val="bullet"/>
      <w:lvlText w:val="•"/>
      <w:lvlJc w:val="left"/>
      <w:pPr>
        <w:ind w:left="5001" w:hanging="721"/>
      </w:pPr>
      <w:rPr>
        <w:u w:val="none"/>
      </w:rPr>
    </w:lvl>
    <w:lvl w:ilvl="6" w:tentative="0">
      <w:start w:val="0"/>
      <w:numFmt w:val="bullet"/>
      <w:lvlText w:val="•"/>
      <w:lvlJc w:val="left"/>
      <w:pPr>
        <w:ind w:left="5985" w:hanging="721"/>
      </w:pPr>
      <w:rPr>
        <w:u w:val="none"/>
      </w:rPr>
    </w:lvl>
    <w:lvl w:ilvl="7" w:tentative="0">
      <w:start w:val="0"/>
      <w:numFmt w:val="bullet"/>
      <w:lvlText w:val="•"/>
      <w:lvlJc w:val="left"/>
      <w:pPr>
        <w:ind w:left="6969" w:hanging="721"/>
      </w:pPr>
      <w:rPr>
        <w:u w:val="none"/>
      </w:rPr>
    </w:lvl>
    <w:lvl w:ilvl="8" w:tentative="0">
      <w:start w:val="0"/>
      <w:numFmt w:val="bullet"/>
      <w:lvlText w:val="•"/>
      <w:lvlJc w:val="left"/>
      <w:pPr>
        <w:ind w:left="7953" w:hanging="721"/>
      </w:pPr>
      <w:rPr>
        <w:u w:val="none"/>
      </w:rPr>
    </w:lvl>
  </w:abstractNum>
  <w:abstractNum w:abstractNumId="9">
    <w:nsid w:val="03D62ECE"/>
    <w:multiLevelType w:val="multilevel"/>
    <w:tmpl w:val="03D62ECE"/>
    <w:lvl w:ilvl="0" w:tentative="0">
      <w:start w:val="1"/>
      <w:numFmt w:val="decimal"/>
      <w:lvlText w:val="%1."/>
      <w:lvlJc w:val="left"/>
      <w:pPr>
        <w:ind w:left="808" w:hanging="721"/>
      </w:pPr>
      <w:rPr>
        <w:u w:val="none"/>
      </w:rPr>
    </w:lvl>
    <w:lvl w:ilvl="1" w:tentative="0">
      <w:start w:val="0"/>
      <w:numFmt w:val="bullet"/>
      <w:lvlText w:val="•"/>
      <w:lvlJc w:val="left"/>
      <w:pPr>
        <w:ind w:left="1712" w:hanging="721"/>
      </w:pPr>
      <w:rPr>
        <w:u w:val="none"/>
      </w:rPr>
    </w:lvl>
    <w:lvl w:ilvl="2" w:tentative="0">
      <w:start w:val="0"/>
      <w:numFmt w:val="bullet"/>
      <w:lvlText w:val="•"/>
      <w:lvlJc w:val="left"/>
      <w:pPr>
        <w:ind w:left="2624" w:hanging="721"/>
      </w:pPr>
      <w:rPr>
        <w:u w:val="none"/>
      </w:rPr>
    </w:lvl>
    <w:lvl w:ilvl="3" w:tentative="0">
      <w:start w:val="0"/>
      <w:numFmt w:val="bullet"/>
      <w:lvlText w:val="•"/>
      <w:lvlJc w:val="left"/>
      <w:pPr>
        <w:ind w:left="3536" w:hanging="721"/>
      </w:pPr>
      <w:rPr>
        <w:u w:val="none"/>
      </w:rPr>
    </w:lvl>
    <w:lvl w:ilvl="4" w:tentative="0">
      <w:start w:val="0"/>
      <w:numFmt w:val="bullet"/>
      <w:lvlText w:val="•"/>
      <w:lvlJc w:val="left"/>
      <w:pPr>
        <w:ind w:left="4448" w:hanging="720"/>
      </w:pPr>
      <w:rPr>
        <w:u w:val="none"/>
      </w:rPr>
    </w:lvl>
    <w:lvl w:ilvl="5" w:tentative="0">
      <w:start w:val="0"/>
      <w:numFmt w:val="bullet"/>
      <w:lvlText w:val="•"/>
      <w:lvlJc w:val="left"/>
      <w:pPr>
        <w:ind w:left="5361" w:hanging="721"/>
      </w:pPr>
      <w:rPr>
        <w:u w:val="none"/>
      </w:rPr>
    </w:lvl>
    <w:lvl w:ilvl="6" w:tentative="0">
      <w:start w:val="0"/>
      <w:numFmt w:val="bullet"/>
      <w:lvlText w:val="•"/>
      <w:lvlJc w:val="left"/>
      <w:pPr>
        <w:ind w:left="6273" w:hanging="721"/>
      </w:pPr>
      <w:rPr>
        <w:u w:val="none"/>
      </w:rPr>
    </w:lvl>
    <w:lvl w:ilvl="7" w:tentative="0">
      <w:start w:val="0"/>
      <w:numFmt w:val="bullet"/>
      <w:lvlText w:val="•"/>
      <w:lvlJc w:val="left"/>
      <w:pPr>
        <w:ind w:left="7185" w:hanging="721"/>
      </w:pPr>
      <w:rPr>
        <w:u w:val="none"/>
      </w:rPr>
    </w:lvl>
    <w:lvl w:ilvl="8" w:tentative="0">
      <w:start w:val="0"/>
      <w:numFmt w:val="bullet"/>
      <w:lvlText w:val="•"/>
      <w:lvlJc w:val="left"/>
      <w:pPr>
        <w:ind w:left="8097" w:hanging="721"/>
      </w:pPr>
      <w:rPr>
        <w:u w:val="none"/>
      </w:rPr>
    </w:lvl>
  </w:abstractNum>
  <w:abstractNum w:abstractNumId="10">
    <w:nsid w:val="2470EC97"/>
    <w:multiLevelType w:val="multilevel"/>
    <w:tmpl w:val="2470EC97"/>
    <w:lvl w:ilvl="0" w:tentative="0">
      <w:start w:val="1"/>
      <w:numFmt w:val="decimal"/>
      <w:lvlText w:val="%1."/>
      <w:lvlJc w:val="left"/>
      <w:pPr>
        <w:ind w:left="1168" w:hanging="360"/>
      </w:pPr>
      <w:rPr>
        <w:u w:val="none"/>
      </w:rPr>
    </w:lvl>
    <w:lvl w:ilvl="1" w:tentative="0">
      <w:start w:val="0"/>
      <w:numFmt w:val="bullet"/>
      <w:lvlText w:val="•"/>
      <w:lvlJc w:val="left"/>
      <w:pPr>
        <w:ind w:left="2036" w:hanging="360"/>
      </w:pPr>
      <w:rPr>
        <w:u w:val="none"/>
      </w:rPr>
    </w:lvl>
    <w:lvl w:ilvl="2" w:tentative="0">
      <w:start w:val="0"/>
      <w:numFmt w:val="bullet"/>
      <w:lvlText w:val="•"/>
      <w:lvlJc w:val="left"/>
      <w:pPr>
        <w:ind w:left="2912" w:hanging="360"/>
      </w:pPr>
      <w:rPr>
        <w:u w:val="none"/>
      </w:rPr>
    </w:lvl>
    <w:lvl w:ilvl="3" w:tentative="0">
      <w:start w:val="0"/>
      <w:numFmt w:val="bullet"/>
      <w:lvlText w:val="•"/>
      <w:lvlJc w:val="left"/>
      <w:pPr>
        <w:ind w:left="3788" w:hanging="360"/>
      </w:pPr>
      <w:rPr>
        <w:u w:val="none"/>
      </w:rPr>
    </w:lvl>
    <w:lvl w:ilvl="4" w:tentative="0">
      <w:start w:val="0"/>
      <w:numFmt w:val="bullet"/>
      <w:lvlText w:val="•"/>
      <w:lvlJc w:val="left"/>
      <w:pPr>
        <w:ind w:left="4664" w:hanging="360"/>
      </w:pPr>
      <w:rPr>
        <w:u w:val="none"/>
      </w:rPr>
    </w:lvl>
    <w:lvl w:ilvl="5" w:tentative="0">
      <w:start w:val="0"/>
      <w:numFmt w:val="bullet"/>
      <w:lvlText w:val="•"/>
      <w:lvlJc w:val="left"/>
      <w:pPr>
        <w:ind w:left="5541" w:hanging="360"/>
      </w:pPr>
      <w:rPr>
        <w:u w:val="none"/>
      </w:rPr>
    </w:lvl>
    <w:lvl w:ilvl="6" w:tentative="0">
      <w:start w:val="0"/>
      <w:numFmt w:val="bullet"/>
      <w:lvlText w:val="•"/>
      <w:lvlJc w:val="left"/>
      <w:pPr>
        <w:ind w:left="6417" w:hanging="360"/>
      </w:pPr>
      <w:rPr>
        <w:u w:val="none"/>
      </w:rPr>
    </w:lvl>
    <w:lvl w:ilvl="7" w:tentative="0">
      <w:start w:val="0"/>
      <w:numFmt w:val="bullet"/>
      <w:lvlText w:val="•"/>
      <w:lvlJc w:val="left"/>
      <w:pPr>
        <w:ind w:left="7293" w:hanging="360"/>
      </w:pPr>
      <w:rPr>
        <w:u w:val="none"/>
      </w:rPr>
    </w:lvl>
    <w:lvl w:ilvl="8" w:tentative="0">
      <w:start w:val="0"/>
      <w:numFmt w:val="bullet"/>
      <w:lvlText w:val="•"/>
      <w:lvlJc w:val="left"/>
      <w:pPr>
        <w:ind w:left="8169" w:hanging="360"/>
      </w:pPr>
      <w:rPr>
        <w:u w:val="none"/>
      </w:rPr>
    </w:lvl>
  </w:abstractNum>
  <w:abstractNum w:abstractNumId="11">
    <w:nsid w:val="25B654F3"/>
    <w:multiLevelType w:val="multilevel"/>
    <w:tmpl w:val="25B654F3"/>
    <w:lvl w:ilvl="0" w:tentative="0">
      <w:start w:val="1"/>
      <w:numFmt w:val="decimal"/>
      <w:lvlText w:val="%1."/>
      <w:lvlJc w:val="left"/>
      <w:pPr>
        <w:ind w:left="808" w:hanging="721"/>
      </w:pPr>
      <w:rPr>
        <w:u w:val="none"/>
      </w:rPr>
    </w:lvl>
    <w:lvl w:ilvl="1" w:tentative="0">
      <w:start w:val="0"/>
      <w:numFmt w:val="bullet"/>
      <w:lvlText w:val="•"/>
      <w:lvlJc w:val="left"/>
      <w:pPr>
        <w:ind w:left="88" w:hanging="721"/>
      </w:pPr>
      <w:rPr>
        <w:u w:val="none"/>
      </w:rPr>
    </w:lvl>
    <w:lvl w:ilvl="2" w:tentative="0">
      <w:start w:val="0"/>
      <w:numFmt w:val="bullet"/>
      <w:lvlText w:val="•"/>
      <w:lvlJc w:val="left"/>
      <w:pPr>
        <w:ind w:left="1813" w:hanging="720"/>
      </w:pPr>
      <w:rPr>
        <w:u w:val="none"/>
      </w:rPr>
    </w:lvl>
    <w:lvl w:ilvl="3" w:tentative="0">
      <w:start w:val="0"/>
      <w:numFmt w:val="bullet"/>
      <w:lvlText w:val="•"/>
      <w:lvlJc w:val="left"/>
      <w:pPr>
        <w:ind w:left="2827" w:hanging="721"/>
      </w:pPr>
      <w:rPr>
        <w:u w:val="none"/>
      </w:rPr>
    </w:lvl>
    <w:lvl w:ilvl="4" w:tentative="0">
      <w:start w:val="0"/>
      <w:numFmt w:val="bullet"/>
      <w:lvlText w:val="•"/>
      <w:lvlJc w:val="left"/>
      <w:pPr>
        <w:ind w:left="3840" w:hanging="721"/>
      </w:pPr>
      <w:rPr>
        <w:u w:val="none"/>
      </w:rPr>
    </w:lvl>
    <w:lvl w:ilvl="5" w:tentative="0">
      <w:start w:val="0"/>
      <w:numFmt w:val="bullet"/>
      <w:lvlText w:val="•"/>
      <w:lvlJc w:val="left"/>
      <w:pPr>
        <w:ind w:left="4854" w:hanging="721"/>
      </w:pPr>
      <w:rPr>
        <w:u w:val="none"/>
      </w:rPr>
    </w:lvl>
    <w:lvl w:ilvl="6" w:tentative="0">
      <w:start w:val="0"/>
      <w:numFmt w:val="bullet"/>
      <w:lvlText w:val="•"/>
      <w:lvlJc w:val="left"/>
      <w:pPr>
        <w:ind w:left="5868" w:hanging="721"/>
      </w:pPr>
      <w:rPr>
        <w:u w:val="none"/>
      </w:rPr>
    </w:lvl>
    <w:lvl w:ilvl="7" w:tentative="0">
      <w:start w:val="0"/>
      <w:numFmt w:val="bullet"/>
      <w:lvlText w:val="•"/>
      <w:lvlJc w:val="left"/>
      <w:pPr>
        <w:ind w:left="6881" w:hanging="721"/>
      </w:pPr>
      <w:rPr>
        <w:u w:val="none"/>
      </w:rPr>
    </w:lvl>
    <w:lvl w:ilvl="8" w:tentative="0">
      <w:start w:val="0"/>
      <w:numFmt w:val="bullet"/>
      <w:lvlText w:val="•"/>
      <w:lvlJc w:val="left"/>
      <w:pPr>
        <w:ind w:left="7895" w:hanging="721"/>
      </w:pPr>
      <w:rPr>
        <w:u w:val="none"/>
      </w:rPr>
    </w:lvl>
  </w:abstractNum>
  <w:abstractNum w:abstractNumId="12">
    <w:nsid w:val="2A8F537B"/>
    <w:multiLevelType w:val="multilevel"/>
    <w:tmpl w:val="2A8F537B"/>
    <w:lvl w:ilvl="0" w:tentative="0">
      <w:start w:val="1"/>
      <w:numFmt w:val="decimal"/>
      <w:lvlText w:val="%1."/>
      <w:lvlJc w:val="left"/>
      <w:pPr>
        <w:ind w:left="616" w:hanging="360"/>
      </w:pPr>
      <w:rPr>
        <w:u w:val="none"/>
      </w:rPr>
    </w:lvl>
    <w:lvl w:ilvl="1" w:tentative="0">
      <w:start w:val="0"/>
      <w:numFmt w:val="bullet"/>
      <w:lvlText w:val="•"/>
      <w:lvlJc w:val="left"/>
      <w:pPr>
        <w:ind w:left="1550" w:hanging="360"/>
      </w:pPr>
      <w:rPr>
        <w:u w:val="none"/>
      </w:rPr>
    </w:lvl>
    <w:lvl w:ilvl="2" w:tentative="0">
      <w:start w:val="0"/>
      <w:numFmt w:val="bullet"/>
      <w:lvlText w:val="•"/>
      <w:lvlJc w:val="left"/>
      <w:pPr>
        <w:ind w:left="2480" w:hanging="360"/>
      </w:pPr>
      <w:rPr>
        <w:u w:val="none"/>
      </w:rPr>
    </w:lvl>
    <w:lvl w:ilvl="3" w:tentative="0">
      <w:start w:val="0"/>
      <w:numFmt w:val="bullet"/>
      <w:lvlText w:val="•"/>
      <w:lvlJc w:val="left"/>
      <w:pPr>
        <w:ind w:left="3410" w:hanging="360"/>
      </w:pPr>
      <w:rPr>
        <w:u w:val="none"/>
      </w:rPr>
    </w:lvl>
    <w:lvl w:ilvl="4" w:tentative="0">
      <w:start w:val="0"/>
      <w:numFmt w:val="bullet"/>
      <w:lvlText w:val="•"/>
      <w:lvlJc w:val="left"/>
      <w:pPr>
        <w:ind w:left="4340" w:hanging="360"/>
      </w:pPr>
      <w:rPr>
        <w:u w:val="none"/>
      </w:rPr>
    </w:lvl>
    <w:lvl w:ilvl="5" w:tentative="0">
      <w:start w:val="0"/>
      <w:numFmt w:val="bullet"/>
      <w:lvlText w:val="•"/>
      <w:lvlJc w:val="left"/>
      <w:pPr>
        <w:ind w:left="5271" w:hanging="360"/>
      </w:pPr>
      <w:rPr>
        <w:u w:val="none"/>
      </w:rPr>
    </w:lvl>
    <w:lvl w:ilvl="6" w:tentative="0">
      <w:start w:val="0"/>
      <w:numFmt w:val="bullet"/>
      <w:lvlText w:val="•"/>
      <w:lvlJc w:val="left"/>
      <w:pPr>
        <w:ind w:left="6201" w:hanging="360"/>
      </w:pPr>
      <w:rPr>
        <w:u w:val="none"/>
      </w:rPr>
    </w:lvl>
    <w:lvl w:ilvl="7" w:tentative="0">
      <w:start w:val="0"/>
      <w:numFmt w:val="bullet"/>
      <w:lvlText w:val="•"/>
      <w:lvlJc w:val="left"/>
      <w:pPr>
        <w:ind w:left="7131" w:hanging="360"/>
      </w:pPr>
      <w:rPr>
        <w:u w:val="none"/>
      </w:rPr>
    </w:lvl>
    <w:lvl w:ilvl="8" w:tentative="0">
      <w:start w:val="0"/>
      <w:numFmt w:val="bullet"/>
      <w:lvlText w:val="•"/>
      <w:lvlJc w:val="left"/>
      <w:pPr>
        <w:ind w:left="8061" w:hanging="360"/>
      </w:pPr>
      <w:rPr>
        <w:u w:val="none"/>
      </w:rPr>
    </w:lvl>
  </w:abstractNum>
  <w:abstractNum w:abstractNumId="13">
    <w:nsid w:val="4D4DC07F"/>
    <w:multiLevelType w:val="multilevel"/>
    <w:tmpl w:val="4D4DC07F"/>
    <w:lvl w:ilvl="0" w:tentative="0">
      <w:start w:val="1"/>
      <w:numFmt w:val="decimal"/>
      <w:lvlText w:val="%1."/>
      <w:lvlJc w:val="left"/>
      <w:pPr>
        <w:ind w:left="1168" w:hanging="360"/>
      </w:pPr>
      <w:rPr>
        <w:u w:val="none"/>
      </w:rPr>
    </w:lvl>
    <w:lvl w:ilvl="1" w:tentative="0">
      <w:start w:val="0"/>
      <w:numFmt w:val="bullet"/>
      <w:lvlText w:val="•"/>
      <w:lvlJc w:val="left"/>
      <w:pPr>
        <w:ind w:left="2036" w:hanging="360"/>
      </w:pPr>
      <w:rPr>
        <w:u w:val="none"/>
      </w:rPr>
    </w:lvl>
    <w:lvl w:ilvl="2" w:tentative="0">
      <w:start w:val="0"/>
      <w:numFmt w:val="bullet"/>
      <w:lvlText w:val="•"/>
      <w:lvlJc w:val="left"/>
      <w:pPr>
        <w:ind w:left="2912" w:hanging="360"/>
      </w:pPr>
      <w:rPr>
        <w:u w:val="none"/>
      </w:rPr>
    </w:lvl>
    <w:lvl w:ilvl="3" w:tentative="0">
      <w:start w:val="0"/>
      <w:numFmt w:val="bullet"/>
      <w:lvlText w:val="•"/>
      <w:lvlJc w:val="left"/>
      <w:pPr>
        <w:ind w:left="3788" w:hanging="360"/>
      </w:pPr>
      <w:rPr>
        <w:u w:val="none"/>
      </w:rPr>
    </w:lvl>
    <w:lvl w:ilvl="4" w:tentative="0">
      <w:start w:val="0"/>
      <w:numFmt w:val="bullet"/>
      <w:lvlText w:val="•"/>
      <w:lvlJc w:val="left"/>
      <w:pPr>
        <w:ind w:left="4664" w:hanging="360"/>
      </w:pPr>
      <w:rPr>
        <w:u w:val="none"/>
      </w:rPr>
    </w:lvl>
    <w:lvl w:ilvl="5" w:tentative="0">
      <w:start w:val="0"/>
      <w:numFmt w:val="bullet"/>
      <w:lvlText w:val="•"/>
      <w:lvlJc w:val="left"/>
      <w:pPr>
        <w:ind w:left="5541" w:hanging="360"/>
      </w:pPr>
      <w:rPr>
        <w:u w:val="none"/>
      </w:rPr>
    </w:lvl>
    <w:lvl w:ilvl="6" w:tentative="0">
      <w:start w:val="0"/>
      <w:numFmt w:val="bullet"/>
      <w:lvlText w:val="•"/>
      <w:lvlJc w:val="left"/>
      <w:pPr>
        <w:ind w:left="6417" w:hanging="360"/>
      </w:pPr>
      <w:rPr>
        <w:u w:val="none"/>
      </w:rPr>
    </w:lvl>
    <w:lvl w:ilvl="7" w:tentative="0">
      <w:start w:val="0"/>
      <w:numFmt w:val="bullet"/>
      <w:lvlText w:val="•"/>
      <w:lvlJc w:val="left"/>
      <w:pPr>
        <w:ind w:left="7293" w:hanging="360"/>
      </w:pPr>
      <w:rPr>
        <w:u w:val="none"/>
      </w:rPr>
    </w:lvl>
    <w:lvl w:ilvl="8" w:tentative="0">
      <w:start w:val="0"/>
      <w:numFmt w:val="bullet"/>
      <w:lvlText w:val="•"/>
      <w:lvlJc w:val="left"/>
      <w:pPr>
        <w:ind w:left="8169" w:hanging="360"/>
      </w:pPr>
      <w:rPr>
        <w:u w:val="none"/>
      </w:rPr>
    </w:lvl>
  </w:abstractNum>
  <w:abstractNum w:abstractNumId="14">
    <w:nsid w:val="59ADCABA"/>
    <w:multiLevelType w:val="multilevel"/>
    <w:tmpl w:val="59ADCABA"/>
    <w:lvl w:ilvl="0" w:tentative="0">
      <w:start w:val="3"/>
      <w:numFmt w:val="decimal"/>
      <w:lvlText w:val="%1."/>
      <w:lvlJc w:val="left"/>
      <w:pPr>
        <w:ind w:left="808" w:hanging="721"/>
      </w:pPr>
      <w:rPr>
        <w:u w:val="none"/>
      </w:rPr>
    </w:lvl>
    <w:lvl w:ilvl="1" w:tentative="0">
      <w:start w:val="1"/>
      <w:numFmt w:val="decimal"/>
      <w:lvlText w:val="%2."/>
      <w:lvlJc w:val="left"/>
      <w:pPr>
        <w:ind w:left="1300" w:hanging="360"/>
      </w:pPr>
      <w:rPr>
        <w:u w:val="none"/>
      </w:rPr>
    </w:lvl>
    <w:lvl w:ilvl="2" w:tentative="0">
      <w:start w:val="0"/>
      <w:numFmt w:val="bullet"/>
      <w:lvlText w:val="•"/>
      <w:lvlJc w:val="left"/>
      <w:pPr>
        <w:ind w:left="2258" w:hanging="360"/>
      </w:pPr>
      <w:rPr>
        <w:u w:val="none"/>
      </w:rPr>
    </w:lvl>
    <w:lvl w:ilvl="3" w:tentative="0">
      <w:start w:val="0"/>
      <w:numFmt w:val="bullet"/>
      <w:lvlText w:val="•"/>
      <w:lvlJc w:val="left"/>
      <w:pPr>
        <w:ind w:left="3216" w:hanging="360"/>
      </w:pPr>
      <w:rPr>
        <w:u w:val="none"/>
      </w:rPr>
    </w:lvl>
    <w:lvl w:ilvl="4" w:tentative="0">
      <w:start w:val="0"/>
      <w:numFmt w:val="bullet"/>
      <w:lvlText w:val="•"/>
      <w:lvlJc w:val="left"/>
      <w:pPr>
        <w:ind w:left="4174" w:hanging="360"/>
      </w:pPr>
      <w:rPr>
        <w:u w:val="none"/>
      </w:rPr>
    </w:lvl>
    <w:lvl w:ilvl="5" w:tentative="0">
      <w:start w:val="0"/>
      <w:numFmt w:val="bullet"/>
      <w:lvlText w:val="•"/>
      <w:lvlJc w:val="left"/>
      <w:pPr>
        <w:ind w:left="5132" w:hanging="360"/>
      </w:pPr>
      <w:rPr>
        <w:u w:val="none"/>
      </w:rPr>
    </w:lvl>
    <w:lvl w:ilvl="6" w:tentative="0">
      <w:start w:val="0"/>
      <w:numFmt w:val="bullet"/>
      <w:lvlText w:val="•"/>
      <w:lvlJc w:val="left"/>
      <w:pPr>
        <w:ind w:left="6090" w:hanging="360"/>
      </w:pPr>
      <w:rPr>
        <w:u w:val="none"/>
      </w:rPr>
    </w:lvl>
    <w:lvl w:ilvl="7" w:tentative="0">
      <w:start w:val="0"/>
      <w:numFmt w:val="bullet"/>
      <w:lvlText w:val="•"/>
      <w:lvlJc w:val="left"/>
      <w:pPr>
        <w:ind w:left="7048" w:hanging="360"/>
      </w:pPr>
      <w:rPr>
        <w:u w:val="none"/>
      </w:rPr>
    </w:lvl>
    <w:lvl w:ilvl="8" w:tentative="0">
      <w:start w:val="0"/>
      <w:numFmt w:val="bullet"/>
      <w:lvlText w:val="•"/>
      <w:lvlJc w:val="left"/>
      <w:pPr>
        <w:ind w:left="8006" w:hanging="360"/>
      </w:pPr>
      <w:rPr>
        <w:u w:val="none"/>
      </w:rPr>
    </w:lvl>
  </w:abstractNum>
  <w:abstractNum w:abstractNumId="15">
    <w:nsid w:val="5A241D34"/>
    <w:multiLevelType w:val="multilevel"/>
    <w:tmpl w:val="5A241D34"/>
    <w:lvl w:ilvl="0" w:tentative="0">
      <w:start w:val="1"/>
      <w:numFmt w:val="decimal"/>
      <w:lvlText w:val="%1."/>
      <w:lvlJc w:val="left"/>
      <w:pPr>
        <w:ind w:left="1168" w:hanging="360"/>
      </w:pPr>
      <w:rPr>
        <w:u w:val="none"/>
      </w:rPr>
    </w:lvl>
    <w:lvl w:ilvl="1" w:tentative="0">
      <w:start w:val="0"/>
      <w:numFmt w:val="bullet"/>
      <w:lvlText w:val="•"/>
      <w:lvlJc w:val="left"/>
      <w:pPr>
        <w:ind w:left="2036" w:hanging="360"/>
      </w:pPr>
      <w:rPr>
        <w:u w:val="none"/>
      </w:rPr>
    </w:lvl>
    <w:lvl w:ilvl="2" w:tentative="0">
      <w:start w:val="0"/>
      <w:numFmt w:val="bullet"/>
      <w:lvlText w:val="•"/>
      <w:lvlJc w:val="left"/>
      <w:pPr>
        <w:ind w:left="2912" w:hanging="360"/>
      </w:pPr>
      <w:rPr>
        <w:u w:val="none"/>
      </w:rPr>
    </w:lvl>
    <w:lvl w:ilvl="3" w:tentative="0">
      <w:start w:val="0"/>
      <w:numFmt w:val="bullet"/>
      <w:lvlText w:val="•"/>
      <w:lvlJc w:val="left"/>
      <w:pPr>
        <w:ind w:left="3788" w:hanging="360"/>
      </w:pPr>
      <w:rPr>
        <w:u w:val="none"/>
      </w:rPr>
    </w:lvl>
    <w:lvl w:ilvl="4" w:tentative="0">
      <w:start w:val="0"/>
      <w:numFmt w:val="bullet"/>
      <w:lvlText w:val="•"/>
      <w:lvlJc w:val="left"/>
      <w:pPr>
        <w:ind w:left="4664" w:hanging="360"/>
      </w:pPr>
      <w:rPr>
        <w:u w:val="none"/>
      </w:rPr>
    </w:lvl>
    <w:lvl w:ilvl="5" w:tentative="0">
      <w:start w:val="0"/>
      <w:numFmt w:val="bullet"/>
      <w:lvlText w:val="•"/>
      <w:lvlJc w:val="left"/>
      <w:pPr>
        <w:ind w:left="5541" w:hanging="360"/>
      </w:pPr>
      <w:rPr>
        <w:u w:val="none"/>
      </w:rPr>
    </w:lvl>
    <w:lvl w:ilvl="6" w:tentative="0">
      <w:start w:val="0"/>
      <w:numFmt w:val="bullet"/>
      <w:lvlText w:val="•"/>
      <w:lvlJc w:val="left"/>
      <w:pPr>
        <w:ind w:left="6417" w:hanging="360"/>
      </w:pPr>
      <w:rPr>
        <w:u w:val="none"/>
      </w:rPr>
    </w:lvl>
    <w:lvl w:ilvl="7" w:tentative="0">
      <w:start w:val="0"/>
      <w:numFmt w:val="bullet"/>
      <w:lvlText w:val="•"/>
      <w:lvlJc w:val="left"/>
      <w:pPr>
        <w:ind w:left="7293" w:hanging="360"/>
      </w:pPr>
      <w:rPr>
        <w:u w:val="none"/>
      </w:rPr>
    </w:lvl>
    <w:lvl w:ilvl="8" w:tentative="0">
      <w:start w:val="0"/>
      <w:numFmt w:val="bullet"/>
      <w:lvlText w:val="•"/>
      <w:lvlJc w:val="left"/>
      <w:pPr>
        <w:ind w:left="8169" w:hanging="360"/>
      </w:pPr>
      <w:rPr>
        <w:u w:val="none"/>
      </w:rPr>
    </w:lvl>
  </w:abstractNum>
  <w:abstractNum w:abstractNumId="16">
    <w:nsid w:val="72183CF9"/>
    <w:multiLevelType w:val="multilevel"/>
    <w:tmpl w:val="72183CF9"/>
    <w:lvl w:ilvl="0" w:tentative="0">
      <w:start w:val="1"/>
      <w:numFmt w:val="decimal"/>
      <w:lvlText w:val="%1."/>
      <w:lvlJc w:val="left"/>
      <w:pPr>
        <w:ind w:left="808" w:hanging="721"/>
      </w:pPr>
      <w:rPr>
        <w:u w:val="none"/>
      </w:rPr>
    </w:lvl>
    <w:lvl w:ilvl="1" w:tentative="0">
      <w:start w:val="0"/>
      <w:numFmt w:val="bullet"/>
      <w:lvlText w:val="•"/>
      <w:lvlJc w:val="left"/>
      <w:pPr>
        <w:ind w:left="88" w:hanging="721"/>
      </w:pPr>
      <w:rPr>
        <w:u w:val="none"/>
      </w:rPr>
    </w:lvl>
    <w:lvl w:ilvl="2" w:tentative="0">
      <w:start w:val="0"/>
      <w:numFmt w:val="bullet"/>
      <w:lvlText w:val="•"/>
      <w:lvlJc w:val="left"/>
      <w:pPr>
        <w:ind w:left="1813" w:hanging="720"/>
      </w:pPr>
      <w:rPr>
        <w:u w:val="none"/>
      </w:rPr>
    </w:lvl>
    <w:lvl w:ilvl="3" w:tentative="0">
      <w:start w:val="0"/>
      <w:numFmt w:val="bullet"/>
      <w:lvlText w:val="•"/>
      <w:lvlJc w:val="left"/>
      <w:pPr>
        <w:ind w:left="2827" w:hanging="721"/>
      </w:pPr>
      <w:rPr>
        <w:u w:val="none"/>
      </w:rPr>
    </w:lvl>
    <w:lvl w:ilvl="4" w:tentative="0">
      <w:start w:val="0"/>
      <w:numFmt w:val="bullet"/>
      <w:lvlText w:val="•"/>
      <w:lvlJc w:val="left"/>
      <w:pPr>
        <w:ind w:left="3840" w:hanging="721"/>
      </w:pPr>
      <w:rPr>
        <w:u w:val="none"/>
      </w:rPr>
    </w:lvl>
    <w:lvl w:ilvl="5" w:tentative="0">
      <w:start w:val="0"/>
      <w:numFmt w:val="bullet"/>
      <w:lvlText w:val="•"/>
      <w:lvlJc w:val="left"/>
      <w:pPr>
        <w:ind w:left="4854" w:hanging="721"/>
      </w:pPr>
      <w:rPr>
        <w:u w:val="none"/>
      </w:rPr>
    </w:lvl>
    <w:lvl w:ilvl="6" w:tentative="0">
      <w:start w:val="0"/>
      <w:numFmt w:val="bullet"/>
      <w:lvlText w:val="•"/>
      <w:lvlJc w:val="left"/>
      <w:pPr>
        <w:ind w:left="5868" w:hanging="721"/>
      </w:pPr>
      <w:rPr>
        <w:u w:val="none"/>
      </w:rPr>
    </w:lvl>
    <w:lvl w:ilvl="7" w:tentative="0">
      <w:start w:val="0"/>
      <w:numFmt w:val="bullet"/>
      <w:lvlText w:val="•"/>
      <w:lvlJc w:val="left"/>
      <w:pPr>
        <w:ind w:left="6881" w:hanging="721"/>
      </w:pPr>
      <w:rPr>
        <w:u w:val="none"/>
      </w:rPr>
    </w:lvl>
    <w:lvl w:ilvl="8" w:tentative="0">
      <w:start w:val="0"/>
      <w:numFmt w:val="bullet"/>
      <w:lvlText w:val="•"/>
      <w:lvlJc w:val="left"/>
      <w:pPr>
        <w:ind w:left="7895" w:hanging="721"/>
      </w:pPr>
      <w:rPr>
        <w:u w:val="none"/>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7D77C8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93</Pages>
  <TotalTime>1</TotalTime>
  <ScaleCrop>false</ScaleCrop>
  <LinksUpToDate>false</LinksUpToDate>
  <Application>WPS Office_12.2.0.21183_F1E327BC-269C-435d-A152-05C5408002CA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2025-07-02T04:42:31Z</dcterms:created>
  <dc:creator>matam</dc:creator>
  <cp:lastModifiedBy>MATAM SAI GANESHKARRTHIKH</cp:lastModifiedBy>
  <dcterms:modified xsi:type="dcterms:W3CDTF">2025-07-02T04:44:12Z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1033-12.2.0.21183</vt:lpwstr>
  </property>
  <property fmtid="{D5CDD505-2E9C-101B-9397-08002B2CF9AE}" pid="3" name="ICV">
    <vt:lpwstr>99FA3EA9C65544BE8468E1348B113583_12</vt:lpwstr>
  </property>
</Properties>
</file>